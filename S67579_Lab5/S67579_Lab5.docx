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86384F" w14:textId="77777777" w:rsidR="000129D8" w:rsidRPr="000129D8" w:rsidRDefault="000129D8" w:rsidP="000129D8">
      <w:pPr>
        <w:pStyle w:val="BodyText"/>
        <w:spacing w:line="360" w:lineRule="auto"/>
        <w:ind w:left="2966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58D899" wp14:editId="4AA221ED">
            <wp:extent cx="2082191" cy="942975"/>
            <wp:effectExtent l="0" t="0" r="0" b="0"/>
            <wp:docPr id="422253097" name="image1.png" descr="A logo with a tree and a tri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53097" name="image1.png" descr="A logo with a tree and a triangle&#10;&#10;Description automatically generated with medium confidence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2191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FEF3" w14:textId="77777777" w:rsidR="000129D8" w:rsidRPr="000129D8" w:rsidRDefault="000129D8" w:rsidP="000129D8">
      <w:pPr>
        <w:pStyle w:val="BodyText"/>
        <w:spacing w:before="8" w:line="360" w:lineRule="auto"/>
        <w:rPr>
          <w:rFonts w:ascii="Times New Roman" w:hAnsi="Times New Roman" w:cs="Times New Roman"/>
          <w:sz w:val="24"/>
          <w:szCs w:val="24"/>
        </w:rPr>
      </w:pPr>
    </w:p>
    <w:p w14:paraId="7183785B" w14:textId="77777777" w:rsidR="000129D8" w:rsidRPr="000129D8" w:rsidRDefault="000129D8" w:rsidP="000129D8">
      <w:pPr>
        <w:spacing w:line="360" w:lineRule="auto"/>
        <w:ind w:left="3432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313C0B47" wp14:editId="678980E7">
                <wp:extent cx="407670" cy="470535"/>
                <wp:effectExtent l="1270" t="2540" r="635" b="3175"/>
                <wp:docPr id="1604021769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7670" cy="470535"/>
                          <a:chOff x="0" y="0"/>
                          <a:chExt cx="642" cy="741"/>
                        </a:xfrm>
                      </wpg:grpSpPr>
                      <wps:wsp>
                        <wps:cNvPr id="970847814" name="Freeform 1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42" cy="741"/>
                          </a:xfrm>
                          <a:custGeom>
                            <a:avLst/>
                            <a:gdLst>
                              <a:gd name="T0" fmla="*/ 641 w 642"/>
                              <a:gd name="T1" fmla="*/ 0 h 741"/>
                              <a:gd name="T2" fmla="*/ 493 w 642"/>
                              <a:gd name="T3" fmla="*/ 0 h 741"/>
                              <a:gd name="T4" fmla="*/ 493 w 642"/>
                              <a:gd name="T5" fmla="*/ 509 h 741"/>
                              <a:gd name="T6" fmla="*/ 491 w 642"/>
                              <a:gd name="T7" fmla="*/ 541 h 741"/>
                              <a:gd name="T8" fmla="*/ 457 w 642"/>
                              <a:gd name="T9" fmla="*/ 605 h 741"/>
                              <a:gd name="T10" fmla="*/ 381 w 642"/>
                              <a:gd name="T11" fmla="*/ 630 h 741"/>
                              <a:gd name="T12" fmla="*/ 346 w 642"/>
                              <a:gd name="T13" fmla="*/ 632 h 741"/>
                              <a:gd name="T14" fmla="*/ 309 w 642"/>
                              <a:gd name="T15" fmla="*/ 630 h 741"/>
                              <a:gd name="T16" fmla="*/ 233 w 642"/>
                              <a:gd name="T17" fmla="*/ 602 h 741"/>
                              <a:gd name="T18" fmla="*/ 202 w 642"/>
                              <a:gd name="T19" fmla="*/ 540 h 741"/>
                              <a:gd name="T20" fmla="*/ 200 w 642"/>
                              <a:gd name="T21" fmla="*/ 0 h 741"/>
                              <a:gd name="T22" fmla="*/ 0 w 642"/>
                              <a:gd name="T23" fmla="*/ 0 h 741"/>
                              <a:gd name="T24" fmla="*/ 0 w 642"/>
                              <a:gd name="T25" fmla="*/ 492 h 741"/>
                              <a:gd name="T26" fmla="*/ 19 w 642"/>
                              <a:gd name="T27" fmla="*/ 601 h 741"/>
                              <a:gd name="T28" fmla="*/ 76 w 642"/>
                              <a:gd name="T29" fmla="*/ 678 h 741"/>
                              <a:gd name="T30" fmla="*/ 176 w 642"/>
                              <a:gd name="T31" fmla="*/ 725 h 741"/>
                              <a:gd name="T32" fmla="*/ 245 w 642"/>
                              <a:gd name="T33" fmla="*/ 737 h 741"/>
                              <a:gd name="T34" fmla="*/ 325 w 642"/>
                              <a:gd name="T35" fmla="*/ 741 h 741"/>
                              <a:gd name="T36" fmla="*/ 401 w 642"/>
                              <a:gd name="T37" fmla="*/ 737 h 741"/>
                              <a:gd name="T38" fmla="*/ 466 w 642"/>
                              <a:gd name="T39" fmla="*/ 726 h 741"/>
                              <a:gd name="T40" fmla="*/ 564 w 642"/>
                              <a:gd name="T41" fmla="*/ 682 h 741"/>
                              <a:gd name="T42" fmla="*/ 622 w 642"/>
                              <a:gd name="T43" fmla="*/ 613 h 741"/>
                              <a:gd name="T44" fmla="*/ 641 w 642"/>
                              <a:gd name="T45" fmla="*/ 521 h 741"/>
                              <a:gd name="T46" fmla="*/ 641 w 642"/>
                              <a:gd name="T47" fmla="*/ 0 h 7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</a:cxnLst>
                            <a:rect l="0" t="0" r="r" b="b"/>
                            <a:pathLst>
                              <a:path w="642" h="741">
                                <a:moveTo>
                                  <a:pt x="641" y="0"/>
                                </a:moveTo>
                                <a:lnTo>
                                  <a:pt x="493" y="0"/>
                                </a:lnTo>
                                <a:lnTo>
                                  <a:pt x="493" y="509"/>
                                </a:lnTo>
                                <a:lnTo>
                                  <a:pt x="491" y="541"/>
                                </a:lnTo>
                                <a:lnTo>
                                  <a:pt x="457" y="605"/>
                                </a:lnTo>
                                <a:lnTo>
                                  <a:pt x="381" y="630"/>
                                </a:lnTo>
                                <a:lnTo>
                                  <a:pt x="346" y="632"/>
                                </a:lnTo>
                                <a:lnTo>
                                  <a:pt x="309" y="630"/>
                                </a:lnTo>
                                <a:lnTo>
                                  <a:pt x="233" y="602"/>
                                </a:lnTo>
                                <a:lnTo>
                                  <a:pt x="202" y="540"/>
                                </a:lnTo>
                                <a:lnTo>
                                  <a:pt x="2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92"/>
                                </a:lnTo>
                                <a:lnTo>
                                  <a:pt x="19" y="601"/>
                                </a:lnTo>
                                <a:lnTo>
                                  <a:pt x="76" y="678"/>
                                </a:lnTo>
                                <a:lnTo>
                                  <a:pt x="176" y="725"/>
                                </a:lnTo>
                                <a:lnTo>
                                  <a:pt x="245" y="737"/>
                                </a:lnTo>
                                <a:lnTo>
                                  <a:pt x="325" y="741"/>
                                </a:lnTo>
                                <a:lnTo>
                                  <a:pt x="401" y="737"/>
                                </a:lnTo>
                                <a:lnTo>
                                  <a:pt x="466" y="726"/>
                                </a:lnTo>
                                <a:lnTo>
                                  <a:pt x="564" y="682"/>
                                </a:lnTo>
                                <a:lnTo>
                                  <a:pt x="622" y="613"/>
                                </a:lnTo>
                                <a:lnTo>
                                  <a:pt x="641" y="521"/>
                                </a:lnTo>
                                <a:lnTo>
                                  <a:pt x="6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2F7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B94E40" id="Group 17" o:spid="_x0000_s1026" style="width:32.1pt;height:37.05pt;mso-position-horizontal-relative:char;mso-position-vertical-relative:line" coordsize="642,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">
                <v:shape id="Freeform 18" o:spid="_x0000_s1027" style="position:absolute;width:642;height:741;visibility:visible;mso-wrap-style:square;v-text-anchor:top" coordsize="642,7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" path="m641,l493,r,509l491,541r-34,64l381,630r-35,2l309,630,233,602,202,540,200,,,,,492,19,601r57,77l176,725r69,12l325,741r76,-4l466,726r98,-44l622,613r19,-92l641,xe" fillcolor="#482f7a" stroked="f">
                  <v:path arrowok="t" o:connecttype="custom" o:connectlocs="641,0;493,0;493,509;491,541;457,605;381,630;346,632;309,630;233,602;202,540;200,0;0,0;0,492;19,601;76,678;176,725;245,737;325,741;401,737;466,726;564,682;622,613;641,521;641,0" o:connectangles="0,0,0,0,0,0,0,0,0,0,0,0,0,0,0,0,0,0,0,0,0,0,0,0"/>
                </v:shape>
                <w10:anchorlock/>
              </v:group>
            </w:pict>
          </mc:Fallback>
        </mc:AlternateContent>
      </w:r>
      <w:r w:rsidRPr="000129D8">
        <w:rPr>
          <w:rFonts w:ascii="Times New Roman" w:hAnsi="Times New Roman" w:cs="Times New Roman"/>
          <w:spacing w:val="28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noProof/>
          <w:spacing w:val="28"/>
          <w:sz w:val="24"/>
          <w:szCs w:val="24"/>
        </w:rPr>
        <mc:AlternateContent>
          <mc:Choice Requires="wpg">
            <w:drawing>
              <wp:inline distT="0" distB="0" distL="0" distR="0" wp14:anchorId="2122FD27" wp14:editId="565695D6">
                <wp:extent cx="604520" cy="472440"/>
                <wp:effectExtent l="3175" t="2540" r="1905" b="1270"/>
                <wp:docPr id="1359396055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4520" cy="472440"/>
                          <a:chOff x="0" y="0"/>
                          <a:chExt cx="952" cy="744"/>
                        </a:xfrm>
                      </wpg:grpSpPr>
                      <pic:pic xmlns:pic="http://schemas.openxmlformats.org/drawingml/2006/picture">
                        <pic:nvPicPr>
                          <pic:cNvPr id="76342460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" y="0"/>
                            <a:ext cx="419" cy="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394791" name="Freeform 15"/>
                        <wps:cNvSpPr>
                          <a:spLocks/>
                        </wps:cNvSpPr>
                        <wps:spPr bwMode="auto">
                          <a:xfrm>
                            <a:off x="400" y="0"/>
                            <a:ext cx="420" cy="555"/>
                          </a:xfrm>
                          <a:custGeom>
                            <a:avLst/>
                            <a:gdLst>
                              <a:gd name="T0" fmla="+- 0 821 401"/>
                              <a:gd name="T1" fmla="*/ T0 w 420"/>
                              <a:gd name="T2" fmla="*/ 0 h 555"/>
                              <a:gd name="T3" fmla="+- 0 661 401"/>
                              <a:gd name="T4" fmla="*/ T3 w 420"/>
                              <a:gd name="T5" fmla="*/ 0 h 555"/>
                              <a:gd name="T6" fmla="+- 0 401 401"/>
                              <a:gd name="T7" fmla="*/ T6 w 420"/>
                              <a:gd name="T8" fmla="*/ 425 h 555"/>
                              <a:gd name="T9" fmla="+- 0 482 401"/>
                              <a:gd name="T10" fmla="*/ T9 w 420"/>
                              <a:gd name="T11" fmla="*/ 554 h 555"/>
                              <a:gd name="T12" fmla="+- 0 821 401"/>
                              <a:gd name="T13" fmla="*/ T12 w 420"/>
                              <a:gd name="T14" fmla="*/ 0 h 555"/>
                            </a:gdLst>
                            <a:ahLst/>
                            <a:cxnLst>
                              <a:cxn ang="0">
                                <a:pos x="T1" y="T2"/>
                              </a:cxn>
                              <a:cxn ang="0">
                                <a:pos x="T4" y="T5"/>
                              </a:cxn>
                              <a:cxn ang="0">
                                <a:pos x="T7" y="T8"/>
                              </a:cxn>
                              <a:cxn ang="0">
                                <a:pos x="T10" y="T11"/>
                              </a:cxn>
                              <a:cxn ang="0">
                                <a:pos x="T13" y="T14"/>
                              </a:cxn>
                            </a:cxnLst>
                            <a:rect l="0" t="0" r="r" b="b"/>
                            <a:pathLst>
                              <a:path w="420" h="555">
                                <a:moveTo>
                                  <a:pt x="420" y="0"/>
                                </a:moveTo>
                                <a:lnTo>
                                  <a:pt x="260" y="0"/>
                                </a:lnTo>
                                <a:lnTo>
                                  <a:pt x="0" y="425"/>
                                </a:lnTo>
                                <a:lnTo>
                                  <a:pt x="81" y="554"/>
                                </a:lnTo>
                                <a:lnTo>
                                  <a:pt x="4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518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3741322" name="Freeform 1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52" cy="744"/>
                          </a:xfrm>
                          <a:custGeom>
                            <a:avLst/>
                            <a:gdLst>
                              <a:gd name="T0" fmla="*/ 952 w 952"/>
                              <a:gd name="T1" fmla="*/ 0 h 744"/>
                              <a:gd name="T2" fmla="*/ 820 w 952"/>
                              <a:gd name="T3" fmla="*/ 0 h 744"/>
                              <a:gd name="T4" fmla="*/ 482 w 952"/>
                              <a:gd name="T5" fmla="*/ 542 h 744"/>
                              <a:gd name="T6" fmla="*/ 148 w 952"/>
                              <a:gd name="T7" fmla="*/ 0 h 744"/>
                              <a:gd name="T8" fmla="*/ 0 w 952"/>
                              <a:gd name="T9" fmla="*/ 0 h 744"/>
                              <a:gd name="T10" fmla="*/ 0 w 952"/>
                              <a:gd name="T11" fmla="*/ 744 h 744"/>
                              <a:gd name="T12" fmla="*/ 138 w 952"/>
                              <a:gd name="T13" fmla="*/ 744 h 744"/>
                              <a:gd name="T14" fmla="*/ 138 w 952"/>
                              <a:gd name="T15" fmla="*/ 317 h 744"/>
                              <a:gd name="T16" fmla="*/ 393 w 952"/>
                              <a:gd name="T17" fmla="*/ 744 h 744"/>
                              <a:gd name="T18" fmla="*/ 497 w 952"/>
                              <a:gd name="T19" fmla="*/ 744 h 744"/>
                              <a:gd name="T20" fmla="*/ 769 w 952"/>
                              <a:gd name="T21" fmla="*/ 317 h 744"/>
                              <a:gd name="T22" fmla="*/ 769 w 952"/>
                              <a:gd name="T23" fmla="*/ 744 h 744"/>
                              <a:gd name="T24" fmla="*/ 952 w 952"/>
                              <a:gd name="T25" fmla="*/ 744 h 744"/>
                              <a:gd name="T26" fmla="*/ 952 w 952"/>
                              <a:gd name="T27" fmla="*/ 0 h 7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952" h="744">
                                <a:moveTo>
                                  <a:pt x="952" y="0"/>
                                </a:moveTo>
                                <a:lnTo>
                                  <a:pt x="820" y="0"/>
                                </a:lnTo>
                                <a:lnTo>
                                  <a:pt x="482" y="542"/>
                                </a:lnTo>
                                <a:lnTo>
                                  <a:pt x="1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44"/>
                                </a:lnTo>
                                <a:lnTo>
                                  <a:pt x="138" y="744"/>
                                </a:lnTo>
                                <a:lnTo>
                                  <a:pt x="138" y="317"/>
                                </a:lnTo>
                                <a:lnTo>
                                  <a:pt x="393" y="744"/>
                                </a:lnTo>
                                <a:lnTo>
                                  <a:pt x="497" y="744"/>
                                </a:lnTo>
                                <a:lnTo>
                                  <a:pt x="769" y="317"/>
                                </a:lnTo>
                                <a:lnTo>
                                  <a:pt x="769" y="744"/>
                                </a:lnTo>
                                <a:lnTo>
                                  <a:pt x="952" y="744"/>
                                </a:lnTo>
                                <a:lnTo>
                                  <a:pt x="9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2F7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05A75C" id="Group 13" o:spid="_x0000_s1026" style="width:47.6pt;height:37.2pt;mso-position-horizontal-relative:char;mso-position-vertical-relative:line" coordsize="952,7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style="position:absolute;left:184;width:419;height: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">
                  <v:imagedata r:id="rId9" o:title=""/>
                </v:shape>
                <v:shape id="Freeform 15" o:spid="_x0000_s1028" style="position:absolute;left:400;width:420;height:555;visibility:visible;mso-wrap-style:square;v-text-anchor:top" coordsize="420,5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" path="m420,l260,,,425,81,554,420,xe" fillcolor="#c5181f" stroked="f">
                  <v:path arrowok="t" o:connecttype="custom" o:connectlocs="420,0;260,0;0,425;81,554;420,0" o:connectangles="0,0,0,0,0"/>
                </v:shape>
                <v:shape id="Freeform 14" o:spid="_x0000_s1029" style="position:absolute;width:952;height:744;visibility:visible;mso-wrap-style:square;v-text-anchor:top" coordsize="952,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" path="m952,l820,,482,542,148,,,,,744r138,l138,317,393,744r104,l769,317r,427l952,744,952,xe" fillcolor="#482f7a" stroked="f">
                  <v:path arrowok="t" o:connecttype="custom" o:connectlocs="952,0;820,0;482,542;148,0;0,0;0,744;138,744;138,317;393,744;497,744;769,317;769,744;952,744;952,0" o:connectangles="0,0,0,0,0,0,0,0,0,0,0,0,0,0"/>
                </v:shape>
                <w10:anchorlock/>
              </v:group>
            </w:pict>
          </mc:Fallback>
        </mc:AlternateContent>
      </w:r>
      <w:r w:rsidRPr="000129D8">
        <w:rPr>
          <w:rFonts w:ascii="Times New Roman" w:hAnsi="Times New Roman" w:cs="Times New Roman"/>
          <w:spacing w:val="29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noProof/>
          <w:spacing w:val="29"/>
          <w:sz w:val="24"/>
          <w:szCs w:val="24"/>
        </w:rPr>
        <mc:AlternateContent>
          <mc:Choice Requires="wpg">
            <w:drawing>
              <wp:inline distT="0" distB="0" distL="0" distR="0" wp14:anchorId="52BF1652" wp14:editId="07C830FE">
                <wp:extent cx="375285" cy="472440"/>
                <wp:effectExtent l="0" t="2540" r="0" b="1270"/>
                <wp:docPr id="110024585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75285" cy="472440"/>
                          <a:chOff x="0" y="0"/>
                          <a:chExt cx="591" cy="744"/>
                        </a:xfrm>
                      </wpg:grpSpPr>
                      <wps:wsp>
                        <wps:cNvPr id="1836197041" name="Freeform 1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591" cy="744"/>
                          </a:xfrm>
                          <a:custGeom>
                            <a:avLst/>
                            <a:gdLst>
                              <a:gd name="T0" fmla="*/ 591 w 591"/>
                              <a:gd name="T1" fmla="*/ 0 h 744"/>
                              <a:gd name="T2" fmla="*/ 0 w 591"/>
                              <a:gd name="T3" fmla="*/ 0 h 744"/>
                              <a:gd name="T4" fmla="*/ 0 w 591"/>
                              <a:gd name="T5" fmla="*/ 110 h 744"/>
                              <a:gd name="T6" fmla="*/ 198 w 591"/>
                              <a:gd name="T7" fmla="*/ 110 h 744"/>
                              <a:gd name="T8" fmla="*/ 198 w 591"/>
                              <a:gd name="T9" fmla="*/ 743 h 744"/>
                              <a:gd name="T10" fmla="*/ 398 w 591"/>
                              <a:gd name="T11" fmla="*/ 743 h 744"/>
                              <a:gd name="T12" fmla="*/ 398 w 591"/>
                              <a:gd name="T13" fmla="*/ 110 h 744"/>
                              <a:gd name="T14" fmla="*/ 591 w 591"/>
                              <a:gd name="T15" fmla="*/ 110 h 744"/>
                              <a:gd name="T16" fmla="*/ 591 w 591"/>
                              <a:gd name="T17" fmla="*/ 0 h 7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91" h="744">
                                <a:moveTo>
                                  <a:pt x="5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0"/>
                                </a:lnTo>
                                <a:lnTo>
                                  <a:pt x="198" y="110"/>
                                </a:lnTo>
                                <a:lnTo>
                                  <a:pt x="198" y="743"/>
                                </a:lnTo>
                                <a:lnTo>
                                  <a:pt x="398" y="743"/>
                                </a:lnTo>
                                <a:lnTo>
                                  <a:pt x="398" y="110"/>
                                </a:lnTo>
                                <a:lnTo>
                                  <a:pt x="591" y="110"/>
                                </a:lnTo>
                                <a:lnTo>
                                  <a:pt x="5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82F7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2E9DD5" id="Group 11" o:spid="_x0000_s1026" style="width:29.55pt;height:37.2pt;mso-position-horizontal-relative:char;mso-position-vertical-relative:line" coordsize="591,7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">
                <v:shape id="Freeform 12" o:spid="_x0000_s1027" style="position:absolute;width:591;height:744;visibility:visible;mso-wrap-style:square;v-text-anchor:top" coordsize="591,7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" path="m591,l,,,110r198,l198,743r200,l398,110r193,l591,xe" fillcolor="#482f7a" stroked="f">
                  <v:path arrowok="t" o:connecttype="custom" o:connectlocs="591,0;0,0;0,110;198,110;198,743;398,743;398,110;591,110;591,0" o:connectangles="0,0,0,0,0,0,0,0,0"/>
                </v:shape>
                <w10:anchorlock/>
              </v:group>
            </w:pict>
          </mc:Fallback>
        </mc:AlternateContent>
      </w:r>
    </w:p>
    <w:p w14:paraId="5BAD3138" w14:textId="77777777" w:rsidR="000129D8" w:rsidRPr="000129D8" w:rsidRDefault="000129D8" w:rsidP="000129D8">
      <w:pPr>
        <w:pStyle w:val="BodyText"/>
        <w:spacing w:before="7" w:line="360" w:lineRule="auto"/>
        <w:rPr>
          <w:rFonts w:ascii="Times New Roman" w:hAnsi="Times New Roman" w:cs="Times New Roman"/>
          <w:sz w:val="24"/>
          <w:szCs w:val="24"/>
        </w:rPr>
      </w:pPr>
    </w:p>
    <w:p w14:paraId="1E461C6B" w14:textId="77777777" w:rsidR="000129D8" w:rsidRPr="000129D8" w:rsidRDefault="000129D8" w:rsidP="000129D8">
      <w:pPr>
        <w:pStyle w:val="Heading1"/>
        <w:spacing w:before="90" w:line="360" w:lineRule="auto"/>
        <w:ind w:left="671" w:right="691"/>
        <w:jc w:val="center"/>
      </w:pPr>
      <w:r w:rsidRPr="000129D8">
        <w:t>UNIVERSITI MALAYSIA TERENGGANU</w:t>
      </w:r>
    </w:p>
    <w:p w14:paraId="02BCFE01" w14:textId="77777777" w:rsidR="000129D8" w:rsidRPr="000129D8" w:rsidRDefault="000129D8" w:rsidP="000129D8">
      <w:pPr>
        <w:pStyle w:val="BodyText"/>
        <w:spacing w:before="8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129D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0" distR="0" simplePos="0" relativeHeight="251696640" behindDoc="1" locked="0" layoutInCell="1" allowOverlap="1" wp14:anchorId="260C34A6" wp14:editId="3D4C9CDF">
                <wp:simplePos x="0" y="0"/>
                <wp:positionH relativeFrom="page">
                  <wp:posOffset>1125220</wp:posOffset>
                </wp:positionH>
                <wp:positionV relativeFrom="paragraph">
                  <wp:posOffset>176530</wp:posOffset>
                </wp:positionV>
                <wp:extent cx="5311775" cy="6350"/>
                <wp:effectExtent l="0" t="0" r="0" b="0"/>
                <wp:wrapTopAndBottom/>
                <wp:docPr id="309602747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1177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D959FA" id="Rectangle 10" o:spid="_x0000_s1026" style="position:absolute;margin-left:88.6pt;margin-top:13.9pt;width:418.25pt;height:.5pt;z-index:-251619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27692AA1" w14:textId="77777777" w:rsidR="000129D8" w:rsidRPr="000129D8" w:rsidRDefault="000129D8" w:rsidP="000129D8">
      <w:pPr>
        <w:pStyle w:val="BodyText"/>
        <w:spacing w:before="7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8953A29" w14:textId="77777777" w:rsidR="000129D8" w:rsidRPr="000129D8" w:rsidRDefault="000129D8" w:rsidP="000129D8">
      <w:pPr>
        <w:spacing w:before="90" w:line="360" w:lineRule="auto"/>
        <w:ind w:left="671" w:right="688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129D8">
        <w:rPr>
          <w:rFonts w:ascii="Times New Roman" w:hAnsi="Times New Roman" w:cs="Times New Roman"/>
          <w:b/>
          <w:sz w:val="24"/>
          <w:szCs w:val="24"/>
        </w:rPr>
        <w:t>CSM3023 – WEB-BASED APPLICATION DEVELOPMENT (K1)</w:t>
      </w:r>
    </w:p>
    <w:p w14:paraId="5FE4EEF0" w14:textId="77777777" w:rsidR="000129D8" w:rsidRPr="000129D8" w:rsidRDefault="000129D8" w:rsidP="000129D8">
      <w:pPr>
        <w:spacing w:line="360" w:lineRule="auto"/>
        <w:ind w:left="671" w:right="694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129D8">
        <w:rPr>
          <w:rFonts w:ascii="Times New Roman" w:hAnsi="Times New Roman" w:cs="Times New Roman"/>
          <w:b/>
          <w:sz w:val="24"/>
          <w:szCs w:val="24"/>
        </w:rPr>
        <w:t>BACHELOR OF COMPUTER SCIENCE (MOBILE COMPUTING) WITH HONOURS</w:t>
      </w:r>
    </w:p>
    <w:p w14:paraId="6CAF684B" w14:textId="77777777" w:rsidR="000129D8" w:rsidRPr="000129D8" w:rsidRDefault="000129D8" w:rsidP="000129D8">
      <w:pPr>
        <w:spacing w:line="360" w:lineRule="auto"/>
        <w:ind w:left="671" w:right="69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129D8">
        <w:rPr>
          <w:rFonts w:ascii="Times New Roman" w:hAnsi="Times New Roman" w:cs="Times New Roman"/>
          <w:b/>
          <w:sz w:val="24"/>
          <w:szCs w:val="24"/>
        </w:rPr>
        <w:t>LAB 5 – JSP: JAVABEANS &amp; JAVA STANDARD TAG LIBRARY(JSTL)</w:t>
      </w:r>
    </w:p>
    <w:p w14:paraId="2040EFCC" w14:textId="77777777" w:rsidR="000129D8" w:rsidRPr="000129D8" w:rsidRDefault="000129D8" w:rsidP="000129D8">
      <w:pPr>
        <w:spacing w:line="360" w:lineRule="auto"/>
        <w:ind w:left="671" w:right="69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129D8">
        <w:rPr>
          <w:rFonts w:ascii="Times New Roman" w:hAnsi="Times New Roman" w:cs="Times New Roman"/>
          <w:b/>
          <w:sz w:val="24"/>
          <w:szCs w:val="24"/>
        </w:rPr>
        <w:t>SEMESTER 2 2023/2024</w:t>
      </w:r>
    </w:p>
    <w:p w14:paraId="763C23F9" w14:textId="77777777" w:rsidR="000129D8" w:rsidRPr="000129D8" w:rsidRDefault="000129D8" w:rsidP="000129D8">
      <w:pPr>
        <w:spacing w:line="360" w:lineRule="auto"/>
        <w:ind w:left="671" w:right="692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C3CF081" w14:textId="77777777" w:rsidR="000129D8" w:rsidRPr="000129D8" w:rsidRDefault="000129D8" w:rsidP="000129D8">
      <w:pPr>
        <w:pStyle w:val="BodyText"/>
        <w:spacing w:line="360" w:lineRule="auto"/>
        <w:ind w:left="431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3F2AE550" wp14:editId="6BAC00C8">
                <wp:extent cx="5312410" cy="6350"/>
                <wp:effectExtent l="635" t="635" r="1905" b="2540"/>
                <wp:docPr id="718951389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12410" cy="6350"/>
                          <a:chOff x="0" y="0"/>
                          <a:chExt cx="8366" cy="10"/>
                        </a:xfrm>
                      </wpg:grpSpPr>
                      <wps:wsp>
                        <wps:cNvPr id="1762415141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366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D025BF" id="Group 8" o:spid="_x0000_s1026" style="width:418.3pt;height:.5pt;mso-position-horizontal-relative:char;mso-position-vertical-relative:line" coordsize="8366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">
                <v:rect id="Rectangle 9" o:spid="_x0000_s1027" style="position:absolute;width:8366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" fillcolor="black" stroked="f"/>
                <w10:anchorlock/>
              </v:group>
            </w:pict>
          </mc:Fallback>
        </mc:AlternateContent>
      </w:r>
    </w:p>
    <w:p w14:paraId="48E3782D" w14:textId="77777777" w:rsidR="000129D8" w:rsidRPr="000129D8" w:rsidRDefault="000129D8" w:rsidP="000129D8">
      <w:pPr>
        <w:pStyle w:val="BodyText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5986452A" w14:textId="77777777" w:rsidR="000129D8" w:rsidRPr="000129D8" w:rsidRDefault="000129D8" w:rsidP="000129D8">
      <w:pPr>
        <w:pStyle w:val="BodyText"/>
        <w:spacing w:before="2"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0F184EE7" w14:textId="77777777" w:rsidR="000129D8" w:rsidRPr="000129D8" w:rsidRDefault="000129D8" w:rsidP="000129D8">
      <w:pPr>
        <w:spacing w:before="90" w:line="360" w:lineRule="auto"/>
        <w:ind w:left="671" w:right="691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129D8">
        <w:rPr>
          <w:rFonts w:ascii="Times New Roman" w:hAnsi="Times New Roman" w:cs="Times New Roman"/>
          <w:b/>
          <w:sz w:val="24"/>
          <w:szCs w:val="24"/>
        </w:rPr>
        <w:t>Prepared for:</w:t>
      </w:r>
    </w:p>
    <w:p w14:paraId="3297A3F3" w14:textId="77777777" w:rsidR="000129D8" w:rsidRPr="000129D8" w:rsidRDefault="000129D8" w:rsidP="000129D8">
      <w:pPr>
        <w:pStyle w:val="BodyText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7E79654F" w14:textId="77777777" w:rsidR="000129D8" w:rsidRPr="000129D8" w:rsidRDefault="000129D8" w:rsidP="000129D8">
      <w:pPr>
        <w:pStyle w:val="BodyText"/>
        <w:spacing w:line="360" w:lineRule="auto"/>
        <w:ind w:left="671" w:right="691"/>
        <w:jc w:val="center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z w:val="24"/>
          <w:szCs w:val="24"/>
        </w:rPr>
        <w:t>DR MOHAMAD NOR BIN HASSAN</w:t>
      </w:r>
    </w:p>
    <w:p w14:paraId="12308535" w14:textId="77777777" w:rsidR="000129D8" w:rsidRPr="000129D8" w:rsidRDefault="000129D8" w:rsidP="000129D8">
      <w:pPr>
        <w:pStyle w:val="BodyText"/>
        <w:spacing w:line="360" w:lineRule="auto"/>
        <w:ind w:left="671" w:right="691"/>
        <w:jc w:val="center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z w:val="24"/>
          <w:szCs w:val="24"/>
        </w:rPr>
        <w:t>SIR MOHD ARIZAL SHAMSIL BIN MAT RIFIN</w:t>
      </w:r>
    </w:p>
    <w:p w14:paraId="6A72FF51" w14:textId="77777777" w:rsidR="000129D8" w:rsidRPr="000129D8" w:rsidRDefault="000129D8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7E0E6C1" w14:textId="77777777" w:rsidR="000129D8" w:rsidRPr="000129D8" w:rsidRDefault="000129D8" w:rsidP="000129D8">
      <w:pPr>
        <w:pStyle w:val="Heading1"/>
        <w:spacing w:line="360" w:lineRule="auto"/>
        <w:ind w:left="671" w:right="691"/>
        <w:jc w:val="center"/>
      </w:pPr>
      <w:r w:rsidRPr="000129D8">
        <w:t>Prepared by:</w:t>
      </w:r>
    </w:p>
    <w:p w14:paraId="506042FF" w14:textId="1655E28D" w:rsidR="007337CF" w:rsidRPr="000129D8" w:rsidRDefault="000129D8" w:rsidP="000129D8">
      <w:pPr>
        <w:pStyle w:val="Heading1"/>
        <w:spacing w:line="360" w:lineRule="auto"/>
        <w:ind w:left="671" w:right="691"/>
        <w:jc w:val="center"/>
      </w:pPr>
      <w:r w:rsidRPr="000129D8">
        <w:t>SUFYAN AKMAL BIN DRON (S67579)</w:t>
      </w:r>
    </w:p>
    <w:p w14:paraId="17F707DB" w14:textId="77777777" w:rsidR="007337CF" w:rsidRPr="000129D8" w:rsidRDefault="007337CF" w:rsidP="000129D8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7337CF" w:rsidRPr="000129D8">
          <w:type w:val="continuous"/>
          <w:pgSz w:w="11910" w:h="16840"/>
          <w:pgMar w:top="1580" w:right="1320" w:bottom="280" w:left="1340" w:header="720" w:footer="720" w:gutter="0"/>
          <w:cols w:space="720"/>
        </w:sectPr>
      </w:pPr>
    </w:p>
    <w:p w14:paraId="7AF52084" w14:textId="77777777" w:rsidR="007337CF" w:rsidRPr="000129D8" w:rsidRDefault="00000000" w:rsidP="000129D8">
      <w:pPr>
        <w:pStyle w:val="BodyText"/>
        <w:spacing w:before="86"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z w:val="24"/>
          <w:szCs w:val="24"/>
        </w:rPr>
        <w:lastRenderedPageBreak/>
        <w:t>TASK</w:t>
      </w:r>
      <w:r w:rsidRPr="000129D8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1</w:t>
      </w:r>
      <w:r w:rsidRPr="000129D8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–</w:t>
      </w:r>
      <w:r w:rsidRPr="000129D8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Using</w:t>
      </w:r>
      <w:r w:rsidRPr="000129D8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proofErr w:type="spellStart"/>
      <w:r w:rsidRPr="000129D8">
        <w:rPr>
          <w:rFonts w:ascii="Times New Roman" w:hAnsi="Times New Roman" w:cs="Times New Roman"/>
          <w:sz w:val="24"/>
          <w:szCs w:val="24"/>
        </w:rPr>
        <w:t>Scriplet</w:t>
      </w:r>
      <w:proofErr w:type="spellEnd"/>
      <w:r w:rsidRPr="000129D8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to</w:t>
      </w:r>
      <w:r w:rsidRPr="000129D8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Access</w:t>
      </w:r>
      <w:r w:rsidRPr="000129D8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a</w:t>
      </w:r>
      <w:r w:rsidRPr="000129D8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simple</w:t>
      </w:r>
      <w:r w:rsidRPr="000129D8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JavaBeans</w:t>
      </w:r>
    </w:p>
    <w:p w14:paraId="28ED5E7E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54EC909" w14:textId="77777777" w:rsidR="007337CF" w:rsidRPr="000129D8" w:rsidRDefault="007337CF" w:rsidP="000129D8">
      <w:pPr>
        <w:pStyle w:val="BodyText"/>
        <w:spacing w:before="5" w:line="360" w:lineRule="auto"/>
        <w:rPr>
          <w:rFonts w:ascii="Times New Roman" w:hAnsi="Times New Roman" w:cs="Times New Roman"/>
          <w:sz w:val="24"/>
          <w:szCs w:val="24"/>
        </w:rPr>
      </w:pPr>
    </w:p>
    <w:p w14:paraId="2A834021" w14:textId="77777777" w:rsidR="007337CF" w:rsidRPr="000129D8" w:rsidRDefault="00000000" w:rsidP="000129D8">
      <w:pPr>
        <w:pStyle w:val="BodyText"/>
        <w:spacing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z w:val="24"/>
          <w:szCs w:val="24"/>
        </w:rPr>
        <w:t>Code:</w:t>
      </w:r>
    </w:p>
    <w:p w14:paraId="083FEE02" w14:textId="77777777" w:rsidR="007337CF" w:rsidRPr="000129D8" w:rsidRDefault="00000000" w:rsidP="000129D8">
      <w:pPr>
        <w:pStyle w:val="BodyText"/>
        <w:spacing w:before="193"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z w:val="24"/>
          <w:szCs w:val="24"/>
        </w:rPr>
        <w:t>Message1.jsp</w:t>
      </w:r>
    </w:p>
    <w:p w14:paraId="179A8929" w14:textId="77777777" w:rsidR="007337CF" w:rsidRPr="000129D8" w:rsidRDefault="00000000" w:rsidP="000129D8">
      <w:pPr>
        <w:pStyle w:val="BodyText"/>
        <w:spacing w:before="5" w:line="360" w:lineRule="auto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20864" behindDoc="0" locked="0" layoutInCell="1" allowOverlap="1" wp14:anchorId="4FBD7009" wp14:editId="317FEF8C">
            <wp:simplePos x="0" y="0"/>
            <wp:positionH relativeFrom="page">
              <wp:posOffset>914400</wp:posOffset>
            </wp:positionH>
            <wp:positionV relativeFrom="paragraph">
              <wp:posOffset>123825</wp:posOffset>
            </wp:positionV>
            <wp:extent cx="5727700" cy="2701925"/>
            <wp:effectExtent l="0" t="0" r="0" b="0"/>
            <wp:wrapTopAndBottom/>
            <wp:docPr id="1" name="image1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472" cy="2702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8CB9D8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C2660B" w14:textId="77777777" w:rsidR="007337CF" w:rsidRPr="000129D8" w:rsidRDefault="007337CF" w:rsidP="000129D8">
      <w:pPr>
        <w:pStyle w:val="BodyText"/>
        <w:spacing w:before="7" w:line="360" w:lineRule="auto"/>
        <w:rPr>
          <w:rFonts w:ascii="Times New Roman" w:hAnsi="Times New Roman" w:cs="Times New Roman"/>
          <w:sz w:val="24"/>
          <w:szCs w:val="24"/>
        </w:rPr>
      </w:pPr>
    </w:p>
    <w:p w14:paraId="17D16DEB" w14:textId="77777777" w:rsidR="007337CF" w:rsidRPr="000129D8" w:rsidRDefault="00000000" w:rsidP="000129D8">
      <w:pPr>
        <w:pStyle w:val="BodyText"/>
        <w:spacing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z w:val="24"/>
          <w:szCs w:val="24"/>
        </w:rPr>
        <w:t>Output:</w:t>
      </w:r>
    </w:p>
    <w:p w14:paraId="58729381" w14:textId="77777777" w:rsidR="007337CF" w:rsidRPr="000129D8" w:rsidRDefault="00000000" w:rsidP="000129D8">
      <w:pPr>
        <w:pStyle w:val="BodyText"/>
        <w:spacing w:before="11" w:line="360" w:lineRule="auto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23936" behindDoc="0" locked="0" layoutInCell="1" allowOverlap="1" wp14:anchorId="1415A561" wp14:editId="1D7633B6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3947795" cy="1225550"/>
            <wp:effectExtent l="0" t="0" r="0" b="0"/>
            <wp:wrapTopAndBottom/>
            <wp:docPr id="3" name="image2.jpeg" descr="A close up of a messag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A close up of a message  Description automatically generated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8064" cy="1225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91B27A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78BA66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93D138" w14:textId="77777777" w:rsidR="007337CF" w:rsidRPr="000129D8" w:rsidRDefault="007337CF" w:rsidP="000129D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14:paraId="11CE160E" w14:textId="77777777" w:rsidR="007337CF" w:rsidRPr="000129D8" w:rsidRDefault="00000000" w:rsidP="000129D8">
      <w:pPr>
        <w:pStyle w:val="BodyText"/>
        <w:spacing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z w:val="24"/>
          <w:szCs w:val="24"/>
          <w:u w:val="single"/>
        </w:rPr>
        <w:t>Reflection:</w:t>
      </w:r>
    </w:p>
    <w:p w14:paraId="2A30E038" w14:textId="77777777" w:rsidR="007337CF" w:rsidRPr="000129D8" w:rsidRDefault="00000000" w:rsidP="000129D8">
      <w:pPr>
        <w:pStyle w:val="ListParagraph"/>
        <w:numPr>
          <w:ilvl w:val="0"/>
          <w:numId w:val="1"/>
        </w:numPr>
        <w:tabs>
          <w:tab w:val="left" w:pos="821"/>
        </w:tabs>
        <w:spacing w:before="192" w:line="360" w:lineRule="auto"/>
        <w:ind w:right="4629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What</w:t>
      </w:r>
      <w:r w:rsidRPr="000129D8">
        <w:rPr>
          <w:rFonts w:ascii="Times New Roman" w:hAnsi="Times New Roman" w:cs="Times New Roman"/>
          <w:spacing w:val="-11"/>
          <w:w w:val="95"/>
          <w:sz w:val="24"/>
          <w:szCs w:val="24"/>
          <w:u w:val="single"/>
        </w:rPr>
        <w:t xml:space="preserve"> </w:t>
      </w:r>
      <w:proofErr w:type="gramStart"/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you</w:t>
      </w:r>
      <w:r w:rsidRPr="000129D8">
        <w:rPr>
          <w:rFonts w:ascii="Times New Roman" w:hAnsi="Times New Roman" w:cs="Times New Roman"/>
          <w:spacing w:val="-10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have</w:t>
      </w:r>
      <w:proofErr w:type="gramEnd"/>
      <w:r w:rsidRPr="000129D8">
        <w:rPr>
          <w:rFonts w:ascii="Times New Roman" w:hAnsi="Times New Roman" w:cs="Times New Roman"/>
          <w:spacing w:val="-7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learnt</w:t>
      </w:r>
      <w:r w:rsidRPr="000129D8">
        <w:rPr>
          <w:rFonts w:ascii="Times New Roman" w:hAnsi="Times New Roman" w:cs="Times New Roman"/>
          <w:spacing w:val="-11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from</w:t>
      </w:r>
      <w:r w:rsidRPr="000129D8">
        <w:rPr>
          <w:rFonts w:ascii="Times New Roman" w:hAnsi="Times New Roman" w:cs="Times New Roman"/>
          <w:spacing w:val="-11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this</w:t>
      </w:r>
      <w:r w:rsidRPr="000129D8">
        <w:rPr>
          <w:rFonts w:ascii="Times New Roman" w:hAnsi="Times New Roman" w:cs="Times New Roman"/>
          <w:spacing w:val="-9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exercise?</w:t>
      </w:r>
      <w:r w:rsidRPr="000129D8">
        <w:rPr>
          <w:rFonts w:ascii="Times New Roman" w:hAnsi="Times New Roman" w:cs="Times New Roman"/>
          <w:spacing w:val="-60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pacing w:val="-1"/>
          <w:sz w:val="24"/>
          <w:szCs w:val="24"/>
          <w:u w:val="single"/>
        </w:rPr>
        <w:t>Access</w:t>
      </w:r>
      <w:r w:rsidRPr="000129D8">
        <w:rPr>
          <w:rFonts w:ascii="Times New Roman" w:hAnsi="Times New Roman" w:cs="Times New Roman"/>
          <w:spacing w:val="-21"/>
          <w:sz w:val="24"/>
          <w:szCs w:val="24"/>
          <w:u w:val="single"/>
        </w:rPr>
        <w:t xml:space="preserve"> </w:t>
      </w:r>
      <w:proofErr w:type="spellStart"/>
      <w:r w:rsidRPr="000129D8">
        <w:rPr>
          <w:rFonts w:ascii="Times New Roman" w:hAnsi="Times New Roman" w:cs="Times New Roman"/>
          <w:spacing w:val="-1"/>
          <w:sz w:val="24"/>
          <w:szCs w:val="24"/>
          <w:u w:val="single"/>
        </w:rPr>
        <w:t>javabeans</w:t>
      </w:r>
      <w:proofErr w:type="spellEnd"/>
      <w:r w:rsidRPr="000129D8">
        <w:rPr>
          <w:rFonts w:ascii="Times New Roman" w:hAnsi="Times New Roman" w:cs="Times New Roman"/>
          <w:spacing w:val="-20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  <w:u w:val="single"/>
        </w:rPr>
        <w:t>using</w:t>
      </w:r>
      <w:r w:rsidRPr="000129D8">
        <w:rPr>
          <w:rFonts w:ascii="Times New Roman" w:hAnsi="Times New Roman" w:cs="Times New Roman"/>
          <w:spacing w:val="-20"/>
          <w:sz w:val="24"/>
          <w:szCs w:val="24"/>
          <w:u w:val="single"/>
        </w:rPr>
        <w:t xml:space="preserve"> </w:t>
      </w:r>
      <w:proofErr w:type="spellStart"/>
      <w:r w:rsidRPr="000129D8">
        <w:rPr>
          <w:rFonts w:ascii="Times New Roman" w:hAnsi="Times New Roman" w:cs="Times New Roman"/>
          <w:sz w:val="24"/>
          <w:szCs w:val="24"/>
          <w:u w:val="single"/>
        </w:rPr>
        <w:t>scriplet</w:t>
      </w:r>
      <w:proofErr w:type="spellEnd"/>
      <w:r w:rsidRPr="000129D8">
        <w:rPr>
          <w:rFonts w:ascii="Times New Roman" w:hAnsi="Times New Roman" w:cs="Times New Roman"/>
          <w:spacing w:val="-20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  <w:u w:val="single"/>
        </w:rPr>
        <w:t>code</w:t>
      </w:r>
    </w:p>
    <w:p w14:paraId="3016829C" w14:textId="77777777" w:rsidR="007337CF" w:rsidRPr="000129D8" w:rsidRDefault="00000000" w:rsidP="000129D8">
      <w:pPr>
        <w:pStyle w:val="ListParagraph"/>
        <w:numPr>
          <w:ilvl w:val="0"/>
          <w:numId w:val="1"/>
        </w:numPr>
        <w:tabs>
          <w:tab w:val="left" w:pos="821"/>
        </w:tabs>
        <w:spacing w:line="360" w:lineRule="auto"/>
        <w:ind w:right="806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Explain</w:t>
      </w:r>
      <w:r w:rsidRPr="000129D8">
        <w:rPr>
          <w:rFonts w:ascii="Times New Roman" w:hAnsi="Times New Roman" w:cs="Times New Roman"/>
          <w:spacing w:val="-8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the</w:t>
      </w:r>
      <w:r w:rsidRPr="000129D8">
        <w:rPr>
          <w:rFonts w:ascii="Times New Roman" w:hAnsi="Times New Roman" w:cs="Times New Roman"/>
          <w:spacing w:val="-7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difference</w:t>
      </w:r>
      <w:r w:rsidRPr="000129D8">
        <w:rPr>
          <w:rFonts w:ascii="Times New Roman" w:hAnsi="Times New Roman" w:cs="Times New Roman"/>
          <w:spacing w:val="-7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when</w:t>
      </w:r>
      <w:r w:rsidRPr="000129D8">
        <w:rPr>
          <w:rFonts w:ascii="Times New Roman" w:hAnsi="Times New Roman" w:cs="Times New Roman"/>
          <w:spacing w:val="-8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calling</w:t>
      </w:r>
      <w:r w:rsidRPr="000129D8">
        <w:rPr>
          <w:rFonts w:ascii="Times New Roman" w:hAnsi="Times New Roman" w:cs="Times New Roman"/>
          <w:spacing w:val="-5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JavaBeans</w:t>
      </w:r>
      <w:r w:rsidRPr="000129D8">
        <w:rPr>
          <w:rFonts w:ascii="Times New Roman" w:hAnsi="Times New Roman" w:cs="Times New Roman"/>
          <w:spacing w:val="-5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using</w:t>
      </w:r>
      <w:r w:rsidRPr="000129D8">
        <w:rPr>
          <w:rFonts w:ascii="Times New Roman" w:hAnsi="Times New Roman" w:cs="Times New Roman"/>
          <w:spacing w:val="-6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JSP</w:t>
      </w:r>
      <w:r w:rsidRPr="000129D8">
        <w:rPr>
          <w:rFonts w:ascii="Times New Roman" w:hAnsi="Times New Roman" w:cs="Times New Roman"/>
          <w:spacing w:val="-6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standard</w:t>
      </w:r>
      <w:r w:rsidRPr="000129D8">
        <w:rPr>
          <w:rFonts w:ascii="Times New Roman" w:hAnsi="Times New Roman" w:cs="Times New Roman"/>
          <w:spacing w:val="-7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action</w:t>
      </w:r>
      <w:r w:rsidRPr="000129D8">
        <w:rPr>
          <w:rFonts w:ascii="Times New Roman" w:hAnsi="Times New Roman" w:cs="Times New Roman"/>
          <w:spacing w:val="-4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and</w:t>
      </w:r>
      <w:r w:rsidRPr="000129D8">
        <w:rPr>
          <w:rFonts w:ascii="Times New Roman" w:hAnsi="Times New Roman" w:cs="Times New Roman"/>
          <w:spacing w:val="-7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java</w:t>
      </w:r>
      <w:r w:rsidRPr="000129D8">
        <w:rPr>
          <w:rFonts w:ascii="Times New Roman" w:hAnsi="Times New Roman" w:cs="Times New Roman"/>
          <w:spacing w:val="-60"/>
          <w:w w:val="95"/>
          <w:sz w:val="24"/>
          <w:szCs w:val="24"/>
        </w:rPr>
        <w:t xml:space="preserve"> </w:t>
      </w:r>
      <w:proofErr w:type="spellStart"/>
      <w:r w:rsidRPr="000129D8">
        <w:rPr>
          <w:rFonts w:ascii="Times New Roman" w:hAnsi="Times New Roman" w:cs="Times New Roman"/>
          <w:sz w:val="24"/>
          <w:szCs w:val="24"/>
          <w:u w:val="single"/>
        </w:rPr>
        <w:t>scriplet</w:t>
      </w:r>
      <w:proofErr w:type="spellEnd"/>
      <w:r w:rsidRPr="000129D8">
        <w:rPr>
          <w:rFonts w:ascii="Times New Roman" w:hAnsi="Times New Roman" w:cs="Times New Roman"/>
          <w:sz w:val="24"/>
          <w:szCs w:val="24"/>
          <w:u w:val="single"/>
        </w:rPr>
        <w:t>.</w:t>
      </w:r>
    </w:p>
    <w:p w14:paraId="6A9D7256" w14:textId="77777777" w:rsidR="007337CF" w:rsidRPr="000129D8" w:rsidRDefault="00000000" w:rsidP="000129D8">
      <w:pPr>
        <w:pStyle w:val="BodyText"/>
        <w:spacing w:line="360" w:lineRule="auto"/>
        <w:ind w:left="820" w:right="23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w w:val="95"/>
          <w:sz w:val="24"/>
          <w:szCs w:val="24"/>
        </w:rPr>
        <w:t>JSP</w:t>
      </w:r>
      <w:r w:rsidRPr="000129D8">
        <w:rPr>
          <w:rFonts w:ascii="Times New Roman" w:hAnsi="Times New Roman" w:cs="Times New Roman"/>
          <w:spacing w:val="-12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offers</w:t>
      </w:r>
      <w:r w:rsidRPr="000129D8">
        <w:rPr>
          <w:rFonts w:ascii="Times New Roman" w:hAnsi="Times New Roman" w:cs="Times New Roman"/>
          <w:spacing w:val="-10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two</w:t>
      </w:r>
      <w:r w:rsidRPr="000129D8">
        <w:rPr>
          <w:rFonts w:ascii="Times New Roman" w:hAnsi="Times New Roman" w:cs="Times New Roman"/>
          <w:spacing w:val="-13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ways</w:t>
      </w:r>
      <w:r w:rsidRPr="000129D8">
        <w:rPr>
          <w:rFonts w:ascii="Times New Roman" w:hAnsi="Times New Roman" w:cs="Times New Roman"/>
          <w:spacing w:val="-10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to</w:t>
      </w:r>
      <w:r w:rsidRPr="000129D8">
        <w:rPr>
          <w:rFonts w:ascii="Times New Roman" w:hAnsi="Times New Roman" w:cs="Times New Roman"/>
          <w:spacing w:val="-12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interact</w:t>
      </w:r>
      <w:r w:rsidRPr="000129D8">
        <w:rPr>
          <w:rFonts w:ascii="Times New Roman" w:hAnsi="Times New Roman" w:cs="Times New Roman"/>
          <w:spacing w:val="-10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with</w:t>
      </w:r>
      <w:r w:rsidRPr="000129D8">
        <w:rPr>
          <w:rFonts w:ascii="Times New Roman" w:hAnsi="Times New Roman" w:cs="Times New Roman"/>
          <w:spacing w:val="-12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JavaBeans:</w:t>
      </w:r>
      <w:r w:rsidRPr="000129D8">
        <w:rPr>
          <w:rFonts w:ascii="Times New Roman" w:hAnsi="Times New Roman" w:cs="Times New Roman"/>
          <w:spacing w:val="-10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standard</w:t>
      </w:r>
      <w:r w:rsidRPr="000129D8">
        <w:rPr>
          <w:rFonts w:ascii="Times New Roman" w:hAnsi="Times New Roman" w:cs="Times New Roman"/>
          <w:spacing w:val="-11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actions</w:t>
      </w:r>
      <w:r w:rsidRPr="000129D8">
        <w:rPr>
          <w:rFonts w:ascii="Times New Roman" w:hAnsi="Times New Roman" w:cs="Times New Roman"/>
          <w:spacing w:val="-10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and</w:t>
      </w:r>
      <w:r w:rsidRPr="000129D8">
        <w:rPr>
          <w:rFonts w:ascii="Times New Roman" w:hAnsi="Times New Roman" w:cs="Times New Roman"/>
          <w:spacing w:val="-7"/>
          <w:w w:val="95"/>
          <w:sz w:val="24"/>
          <w:szCs w:val="24"/>
        </w:rPr>
        <w:t xml:space="preserve"> </w:t>
      </w:r>
      <w:proofErr w:type="spellStart"/>
      <w:r w:rsidRPr="000129D8">
        <w:rPr>
          <w:rFonts w:ascii="Times New Roman" w:hAnsi="Times New Roman" w:cs="Times New Roman"/>
          <w:w w:val="95"/>
          <w:sz w:val="24"/>
          <w:szCs w:val="24"/>
        </w:rPr>
        <w:t>scriptlets</w:t>
      </w:r>
      <w:proofErr w:type="spellEnd"/>
      <w:r w:rsidRPr="000129D8">
        <w:rPr>
          <w:rFonts w:ascii="Times New Roman" w:hAnsi="Times New Roman" w:cs="Times New Roman"/>
          <w:w w:val="95"/>
          <w:sz w:val="24"/>
          <w:szCs w:val="24"/>
        </w:rPr>
        <w:t>.</w:t>
      </w:r>
      <w:r w:rsidRPr="000129D8">
        <w:rPr>
          <w:rFonts w:ascii="Times New Roman" w:hAnsi="Times New Roman" w:cs="Times New Roman"/>
          <w:spacing w:val="-60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 xml:space="preserve">Standard actions, like </w:t>
      </w:r>
      <w:proofErr w:type="spellStart"/>
      <w:proofErr w:type="gramStart"/>
      <w:r w:rsidRPr="000129D8">
        <w:rPr>
          <w:rFonts w:ascii="Times New Roman" w:hAnsi="Times New Roman" w:cs="Times New Roman"/>
          <w:w w:val="95"/>
          <w:sz w:val="24"/>
          <w:szCs w:val="24"/>
        </w:rPr>
        <w:t>jsp:useBean</w:t>
      </w:r>
      <w:proofErr w:type="spellEnd"/>
      <w:proofErr w:type="gramEnd"/>
      <w:r w:rsidRPr="000129D8">
        <w:rPr>
          <w:rFonts w:ascii="Times New Roman" w:hAnsi="Times New Roman" w:cs="Times New Roman"/>
          <w:w w:val="95"/>
          <w:sz w:val="24"/>
          <w:szCs w:val="24"/>
        </w:rPr>
        <w:t>, provide a dedicated way to manage bean</w:t>
      </w:r>
      <w:r w:rsidRPr="000129D8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lifecycles.</w:t>
      </w:r>
    </w:p>
    <w:p w14:paraId="35383B03" w14:textId="77777777" w:rsidR="007337CF" w:rsidRPr="000129D8" w:rsidRDefault="00000000" w:rsidP="000129D8">
      <w:pPr>
        <w:pStyle w:val="BodyText"/>
        <w:spacing w:before="2" w:line="360" w:lineRule="auto"/>
        <w:ind w:left="820" w:right="230"/>
        <w:rPr>
          <w:rFonts w:ascii="Times New Roman" w:hAnsi="Times New Roman" w:cs="Times New Roman"/>
          <w:sz w:val="24"/>
          <w:szCs w:val="24"/>
        </w:rPr>
      </w:pPr>
      <w:proofErr w:type="spellStart"/>
      <w:r w:rsidRPr="000129D8">
        <w:rPr>
          <w:rFonts w:ascii="Times New Roman" w:hAnsi="Times New Roman" w:cs="Times New Roman"/>
          <w:w w:val="95"/>
          <w:sz w:val="24"/>
          <w:szCs w:val="24"/>
        </w:rPr>
        <w:lastRenderedPageBreak/>
        <w:t>Scriptlets</w:t>
      </w:r>
      <w:proofErr w:type="spellEnd"/>
      <w:r w:rsidRPr="000129D8">
        <w:rPr>
          <w:rFonts w:ascii="Times New Roman" w:hAnsi="Times New Roman" w:cs="Times New Roman"/>
          <w:w w:val="95"/>
          <w:sz w:val="24"/>
          <w:szCs w:val="24"/>
        </w:rPr>
        <w:t>,</w:t>
      </w:r>
      <w:r w:rsidRPr="000129D8">
        <w:rPr>
          <w:rFonts w:ascii="Times New Roman" w:hAnsi="Times New Roman" w:cs="Times New Roman"/>
          <w:spacing w:val="-18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on</w:t>
      </w:r>
      <w:r w:rsidRPr="000129D8">
        <w:rPr>
          <w:rFonts w:ascii="Times New Roman" w:hAnsi="Times New Roman" w:cs="Times New Roman"/>
          <w:spacing w:val="-19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the</w:t>
      </w:r>
      <w:r w:rsidRPr="000129D8">
        <w:rPr>
          <w:rFonts w:ascii="Times New Roman" w:hAnsi="Times New Roman" w:cs="Times New Roman"/>
          <w:spacing w:val="-18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other</w:t>
      </w:r>
      <w:r w:rsidRPr="000129D8">
        <w:rPr>
          <w:rFonts w:ascii="Times New Roman" w:hAnsi="Times New Roman" w:cs="Times New Roman"/>
          <w:spacing w:val="-20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hand,</w:t>
      </w:r>
      <w:r w:rsidRPr="000129D8">
        <w:rPr>
          <w:rFonts w:ascii="Times New Roman" w:hAnsi="Times New Roman" w:cs="Times New Roman"/>
          <w:spacing w:val="-16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let</w:t>
      </w:r>
      <w:r w:rsidRPr="000129D8">
        <w:rPr>
          <w:rFonts w:ascii="Times New Roman" w:hAnsi="Times New Roman" w:cs="Times New Roman"/>
          <w:spacing w:val="-17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you</w:t>
      </w:r>
      <w:r w:rsidRPr="000129D8">
        <w:rPr>
          <w:rFonts w:ascii="Times New Roman" w:hAnsi="Times New Roman" w:cs="Times New Roman"/>
          <w:spacing w:val="-17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embed</w:t>
      </w:r>
      <w:r w:rsidRPr="000129D8">
        <w:rPr>
          <w:rFonts w:ascii="Times New Roman" w:hAnsi="Times New Roman" w:cs="Times New Roman"/>
          <w:spacing w:val="-18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raw</w:t>
      </w:r>
      <w:r w:rsidRPr="000129D8">
        <w:rPr>
          <w:rFonts w:ascii="Times New Roman" w:hAnsi="Times New Roman" w:cs="Times New Roman"/>
          <w:spacing w:val="-17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Java</w:t>
      </w:r>
      <w:r w:rsidRPr="000129D8">
        <w:rPr>
          <w:rFonts w:ascii="Times New Roman" w:hAnsi="Times New Roman" w:cs="Times New Roman"/>
          <w:spacing w:val="-19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code</w:t>
      </w:r>
      <w:r w:rsidRPr="000129D8">
        <w:rPr>
          <w:rFonts w:ascii="Times New Roman" w:hAnsi="Times New Roman" w:cs="Times New Roman"/>
          <w:spacing w:val="-18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directly</w:t>
      </w:r>
      <w:r w:rsidRPr="000129D8">
        <w:rPr>
          <w:rFonts w:ascii="Times New Roman" w:hAnsi="Times New Roman" w:cs="Times New Roman"/>
          <w:spacing w:val="-18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in</w:t>
      </w:r>
      <w:r w:rsidRPr="000129D8">
        <w:rPr>
          <w:rFonts w:ascii="Times New Roman" w:hAnsi="Times New Roman" w:cs="Times New Roman"/>
          <w:spacing w:val="-19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your</w:t>
      </w:r>
      <w:r w:rsidRPr="000129D8">
        <w:rPr>
          <w:rFonts w:ascii="Times New Roman" w:hAnsi="Times New Roman" w:cs="Times New Roman"/>
          <w:spacing w:val="-17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JSP.</w:t>
      </w:r>
      <w:r w:rsidRPr="000129D8">
        <w:rPr>
          <w:rFonts w:ascii="Times New Roman" w:hAnsi="Times New Roman" w:cs="Times New Roman"/>
          <w:spacing w:val="-17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While</w:t>
      </w:r>
      <w:r w:rsidRPr="000129D8">
        <w:rPr>
          <w:rFonts w:ascii="Times New Roman" w:hAnsi="Times New Roman" w:cs="Times New Roman"/>
          <w:spacing w:val="-60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this offers flexibility, it mixes concerns and can be less readable for developers</w:t>
      </w:r>
      <w:r w:rsidRPr="000129D8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unfamiliar</w:t>
      </w:r>
      <w:r w:rsidRPr="000129D8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with</w:t>
      </w:r>
      <w:r w:rsidRPr="000129D8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Java</w:t>
      </w:r>
    </w:p>
    <w:p w14:paraId="493CBFE6" w14:textId="77777777" w:rsidR="007337CF" w:rsidRPr="000129D8" w:rsidRDefault="007337CF" w:rsidP="000129D8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7337CF" w:rsidRPr="000129D8">
          <w:pgSz w:w="11910" w:h="16840"/>
          <w:pgMar w:top="1340" w:right="1320" w:bottom="280" w:left="1340" w:header="720" w:footer="720" w:gutter="0"/>
          <w:cols w:space="720"/>
        </w:sectPr>
      </w:pPr>
    </w:p>
    <w:p w14:paraId="3A9AC447" w14:textId="77777777" w:rsidR="007337CF" w:rsidRPr="000129D8" w:rsidRDefault="00000000" w:rsidP="000129D8">
      <w:pPr>
        <w:pStyle w:val="BodyText"/>
        <w:spacing w:before="86" w:line="360" w:lineRule="auto"/>
        <w:ind w:left="100" w:right="4716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pacing w:val="-2"/>
          <w:sz w:val="24"/>
          <w:szCs w:val="24"/>
        </w:rPr>
        <w:lastRenderedPageBreak/>
        <w:t>Task</w:t>
      </w:r>
      <w:r w:rsidRPr="000129D8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pacing w:val="-2"/>
          <w:sz w:val="24"/>
          <w:szCs w:val="24"/>
        </w:rPr>
        <w:t>2</w:t>
      </w:r>
      <w:r w:rsidRPr="000129D8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pacing w:val="-2"/>
          <w:sz w:val="24"/>
          <w:szCs w:val="24"/>
        </w:rPr>
        <w:t>–</w:t>
      </w:r>
      <w:r w:rsidRPr="000129D8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pacing w:val="-2"/>
          <w:sz w:val="24"/>
          <w:szCs w:val="24"/>
        </w:rPr>
        <w:t>Problem</w:t>
      </w:r>
      <w:r w:rsidRPr="000129D8">
        <w:rPr>
          <w:rFonts w:ascii="Times New Roman" w:hAnsi="Times New Roman" w:cs="Times New Roman"/>
          <w:spacing w:val="-17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pacing w:val="-2"/>
          <w:sz w:val="24"/>
          <w:szCs w:val="24"/>
        </w:rPr>
        <w:t>Solving</w:t>
      </w:r>
      <w:r w:rsidRPr="000129D8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pacing w:val="-1"/>
          <w:sz w:val="24"/>
          <w:szCs w:val="24"/>
        </w:rPr>
        <w:t>using</w:t>
      </w:r>
      <w:r w:rsidRPr="000129D8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pacing w:val="-1"/>
          <w:sz w:val="24"/>
          <w:szCs w:val="24"/>
        </w:rPr>
        <w:t>JavaBeans</w:t>
      </w:r>
      <w:r w:rsidRPr="000129D8">
        <w:rPr>
          <w:rFonts w:ascii="Times New Roman" w:hAnsi="Times New Roman" w:cs="Times New Roman"/>
          <w:spacing w:val="-64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Code:</w:t>
      </w:r>
    </w:p>
    <w:p w14:paraId="5E68BCF2" w14:textId="77777777" w:rsidR="007337CF" w:rsidRPr="000129D8" w:rsidRDefault="00000000" w:rsidP="000129D8">
      <w:pPr>
        <w:pStyle w:val="BodyText"/>
        <w:spacing w:before="5" w:line="360" w:lineRule="auto"/>
        <w:ind w:left="100"/>
        <w:rPr>
          <w:rFonts w:ascii="Times New Roman" w:hAnsi="Times New Roman" w:cs="Times New Roman"/>
          <w:sz w:val="24"/>
          <w:szCs w:val="24"/>
        </w:rPr>
      </w:pPr>
      <w:proofErr w:type="spellStart"/>
      <w:r w:rsidRPr="000129D8">
        <w:rPr>
          <w:rFonts w:ascii="Times New Roman" w:hAnsi="Times New Roman" w:cs="Times New Roman"/>
          <w:sz w:val="24"/>
          <w:szCs w:val="24"/>
        </w:rPr>
        <w:t>registerTraining.jsp</w:t>
      </w:r>
      <w:proofErr w:type="spellEnd"/>
    </w:p>
    <w:p w14:paraId="732571FE" w14:textId="77777777" w:rsidR="007337CF" w:rsidRPr="000129D8" w:rsidRDefault="00000000" w:rsidP="000129D8">
      <w:pPr>
        <w:pStyle w:val="BodyText"/>
        <w:spacing w:before="2" w:line="360" w:lineRule="auto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27008" behindDoc="0" locked="0" layoutInCell="1" allowOverlap="1" wp14:anchorId="5AAA8CCE" wp14:editId="5BE8A3CF">
            <wp:simplePos x="0" y="0"/>
            <wp:positionH relativeFrom="page">
              <wp:posOffset>914400</wp:posOffset>
            </wp:positionH>
            <wp:positionV relativeFrom="paragraph">
              <wp:posOffset>121920</wp:posOffset>
            </wp:positionV>
            <wp:extent cx="5728335" cy="2377440"/>
            <wp:effectExtent l="0" t="0" r="0" b="0"/>
            <wp:wrapTopAndBottom/>
            <wp:docPr id="5" name="image3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49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129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30080" behindDoc="0" locked="0" layoutInCell="1" allowOverlap="1" wp14:anchorId="06E12866" wp14:editId="06D78FA0">
            <wp:simplePos x="0" y="0"/>
            <wp:positionH relativeFrom="page">
              <wp:posOffset>914400</wp:posOffset>
            </wp:positionH>
            <wp:positionV relativeFrom="paragraph">
              <wp:posOffset>2618740</wp:posOffset>
            </wp:positionV>
            <wp:extent cx="5709285" cy="923290"/>
            <wp:effectExtent l="0" t="0" r="0" b="0"/>
            <wp:wrapTopAndBottom/>
            <wp:docPr id="7" name="image4.jpeg" descr="A close-up of a computer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 descr="A close-up of a computer screen  Description automatically generated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526" cy="923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93148E" w14:textId="77777777" w:rsidR="007337CF" w:rsidRPr="000129D8" w:rsidRDefault="007337CF" w:rsidP="000129D8">
      <w:pPr>
        <w:pStyle w:val="BodyText"/>
        <w:spacing w:before="3" w:line="360" w:lineRule="auto"/>
        <w:rPr>
          <w:rFonts w:ascii="Times New Roman" w:hAnsi="Times New Roman" w:cs="Times New Roman"/>
          <w:sz w:val="24"/>
          <w:szCs w:val="24"/>
        </w:rPr>
      </w:pPr>
    </w:p>
    <w:p w14:paraId="6B889261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648ABF" w14:textId="77777777" w:rsidR="007337CF" w:rsidRPr="000129D8" w:rsidRDefault="007337CF" w:rsidP="000129D8">
      <w:pPr>
        <w:pStyle w:val="BodyText"/>
        <w:spacing w:before="3" w:line="360" w:lineRule="auto"/>
        <w:rPr>
          <w:rFonts w:ascii="Times New Roman" w:hAnsi="Times New Roman" w:cs="Times New Roman"/>
          <w:sz w:val="24"/>
          <w:szCs w:val="24"/>
        </w:rPr>
      </w:pPr>
    </w:p>
    <w:p w14:paraId="392BB6CD" w14:textId="77777777" w:rsidR="007337CF" w:rsidRPr="000129D8" w:rsidRDefault="00000000" w:rsidP="000129D8">
      <w:pPr>
        <w:pStyle w:val="BodyText"/>
        <w:spacing w:before="1" w:line="360" w:lineRule="auto"/>
        <w:ind w:left="100"/>
        <w:rPr>
          <w:rFonts w:ascii="Times New Roman" w:hAnsi="Times New Roman" w:cs="Times New Roman"/>
          <w:sz w:val="24"/>
          <w:szCs w:val="24"/>
        </w:rPr>
      </w:pPr>
      <w:proofErr w:type="spellStart"/>
      <w:r w:rsidRPr="000129D8">
        <w:rPr>
          <w:rFonts w:ascii="Times New Roman" w:hAnsi="Times New Roman" w:cs="Times New Roman"/>
          <w:sz w:val="24"/>
          <w:szCs w:val="24"/>
        </w:rPr>
        <w:t>processTraining.jsp</w:t>
      </w:r>
      <w:proofErr w:type="spellEnd"/>
    </w:p>
    <w:p w14:paraId="5D10A239" w14:textId="77777777" w:rsidR="007337CF" w:rsidRPr="000129D8" w:rsidRDefault="00000000" w:rsidP="000129D8">
      <w:pPr>
        <w:pStyle w:val="BodyText"/>
        <w:spacing w:before="3" w:line="360" w:lineRule="auto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33152" behindDoc="0" locked="0" layoutInCell="1" allowOverlap="1" wp14:anchorId="16AD93F1" wp14:editId="1C113B7A">
            <wp:simplePos x="0" y="0"/>
            <wp:positionH relativeFrom="page">
              <wp:posOffset>914400</wp:posOffset>
            </wp:positionH>
            <wp:positionV relativeFrom="paragraph">
              <wp:posOffset>121920</wp:posOffset>
            </wp:positionV>
            <wp:extent cx="5727700" cy="2647315"/>
            <wp:effectExtent l="0" t="0" r="0" b="0"/>
            <wp:wrapTopAndBottom/>
            <wp:docPr id="9" name="image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662" cy="2647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2C570C" w14:textId="77777777" w:rsidR="007337CF" w:rsidRPr="000129D8" w:rsidRDefault="007337CF" w:rsidP="000129D8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7337CF" w:rsidRPr="000129D8">
          <w:pgSz w:w="11910" w:h="16840"/>
          <w:pgMar w:top="1340" w:right="1320" w:bottom="280" w:left="1340" w:header="720" w:footer="720" w:gutter="0"/>
          <w:cols w:space="720"/>
        </w:sectPr>
      </w:pPr>
    </w:p>
    <w:p w14:paraId="5A14483E" w14:textId="77777777" w:rsidR="007337CF" w:rsidRPr="000129D8" w:rsidRDefault="00000000" w:rsidP="000129D8">
      <w:pPr>
        <w:pStyle w:val="BodyText"/>
        <w:spacing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237044" wp14:editId="5696BC57">
            <wp:extent cx="5718810" cy="1993265"/>
            <wp:effectExtent l="0" t="0" r="0" b="0"/>
            <wp:docPr id="11" name="image6.jpeg" descr="A green screen with white tex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 descr="A green screen with white text  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121" cy="19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470B" w14:textId="77777777" w:rsidR="007337CF" w:rsidRPr="000129D8" w:rsidRDefault="00000000" w:rsidP="000129D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36224" behindDoc="0" locked="0" layoutInCell="1" allowOverlap="1" wp14:anchorId="6FC43510" wp14:editId="55349063">
            <wp:simplePos x="0" y="0"/>
            <wp:positionH relativeFrom="page">
              <wp:posOffset>914400</wp:posOffset>
            </wp:positionH>
            <wp:positionV relativeFrom="paragraph">
              <wp:posOffset>123825</wp:posOffset>
            </wp:positionV>
            <wp:extent cx="5702300" cy="777240"/>
            <wp:effectExtent l="0" t="0" r="0" b="0"/>
            <wp:wrapTopAndBottom/>
            <wp:docPr id="13" name="image7.jpeg" descr="A white background with colorful dots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 descr="A white background with colorful dots  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346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C646A4" w14:textId="77777777" w:rsidR="007337CF" w:rsidRPr="000129D8" w:rsidRDefault="00000000" w:rsidP="000129D8">
      <w:pPr>
        <w:pStyle w:val="BodyText"/>
        <w:spacing w:before="162" w:after="31"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z w:val="24"/>
          <w:szCs w:val="24"/>
        </w:rPr>
        <w:t>Output:</w:t>
      </w:r>
    </w:p>
    <w:p w14:paraId="4290CCA8" w14:textId="77777777" w:rsidR="007337CF" w:rsidRPr="000129D8" w:rsidRDefault="00000000" w:rsidP="000129D8">
      <w:pPr>
        <w:pStyle w:val="BodyText"/>
        <w:spacing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93FD41" wp14:editId="346797E8">
            <wp:extent cx="5716270" cy="1485900"/>
            <wp:effectExtent l="0" t="0" r="0" b="0"/>
            <wp:docPr id="15" name="image8.jpeg" descr="A white rectangular object with a blue bord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 descr="A white rectangular object with a blue border  Description automatically generated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8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2305" w14:textId="77777777" w:rsidR="007337CF" w:rsidRPr="000129D8" w:rsidRDefault="00000000" w:rsidP="000129D8">
      <w:pPr>
        <w:pStyle w:val="BodyText"/>
        <w:spacing w:before="8" w:line="360" w:lineRule="auto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39296" behindDoc="0" locked="0" layoutInCell="1" allowOverlap="1" wp14:anchorId="053B6B56" wp14:editId="539183BB">
            <wp:simplePos x="0" y="0"/>
            <wp:positionH relativeFrom="page">
              <wp:posOffset>914400</wp:posOffset>
            </wp:positionH>
            <wp:positionV relativeFrom="paragraph">
              <wp:posOffset>118745</wp:posOffset>
            </wp:positionV>
            <wp:extent cx="5728335" cy="1412875"/>
            <wp:effectExtent l="0" t="0" r="0" b="0"/>
            <wp:wrapTopAndBottom/>
            <wp:docPr id="17" name="image9.jpeg" descr="A white background with blue bord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 descr="A white background with blue border  Description automatically generated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20" cy="1412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4566C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E464BF" w14:textId="77777777" w:rsidR="007337CF" w:rsidRPr="000129D8" w:rsidRDefault="007337CF" w:rsidP="000129D8">
      <w:pPr>
        <w:pStyle w:val="BodyText"/>
        <w:spacing w:before="1" w:line="360" w:lineRule="auto"/>
        <w:rPr>
          <w:rFonts w:ascii="Times New Roman" w:hAnsi="Times New Roman" w:cs="Times New Roman"/>
          <w:sz w:val="24"/>
          <w:szCs w:val="24"/>
        </w:rPr>
      </w:pPr>
    </w:p>
    <w:p w14:paraId="51F9C26F" w14:textId="77777777" w:rsidR="007337CF" w:rsidRPr="000129D8" w:rsidRDefault="00000000" w:rsidP="000129D8">
      <w:pPr>
        <w:pStyle w:val="BodyText"/>
        <w:spacing w:before="1"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z w:val="24"/>
          <w:szCs w:val="24"/>
        </w:rPr>
        <w:t>Reflection:</w:t>
      </w:r>
    </w:p>
    <w:p w14:paraId="75A50E5D" w14:textId="77777777" w:rsidR="007337CF" w:rsidRPr="000129D8" w:rsidRDefault="00000000" w:rsidP="000129D8">
      <w:pPr>
        <w:pStyle w:val="ListParagraph"/>
        <w:numPr>
          <w:ilvl w:val="0"/>
          <w:numId w:val="2"/>
        </w:numPr>
        <w:tabs>
          <w:tab w:val="left" w:pos="369"/>
        </w:tabs>
        <w:spacing w:before="36" w:line="360" w:lineRule="auto"/>
        <w:ind w:right="5147" w:firstLine="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w w:val="95"/>
          <w:sz w:val="24"/>
          <w:szCs w:val="24"/>
        </w:rPr>
        <w:t>What</w:t>
      </w:r>
      <w:r w:rsidRPr="000129D8">
        <w:rPr>
          <w:rFonts w:ascii="Times New Roman" w:hAnsi="Times New Roman" w:cs="Times New Roman"/>
          <w:spacing w:val="-8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have</w:t>
      </w:r>
      <w:r w:rsidRPr="000129D8">
        <w:rPr>
          <w:rFonts w:ascii="Times New Roman" w:hAnsi="Times New Roman" w:cs="Times New Roman"/>
          <w:spacing w:val="-4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you</w:t>
      </w:r>
      <w:r w:rsidRPr="000129D8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proofErr w:type="gramStart"/>
      <w:r w:rsidRPr="000129D8">
        <w:rPr>
          <w:rFonts w:ascii="Times New Roman" w:hAnsi="Times New Roman" w:cs="Times New Roman"/>
          <w:w w:val="95"/>
          <w:sz w:val="24"/>
          <w:szCs w:val="24"/>
        </w:rPr>
        <w:t>learn</w:t>
      </w:r>
      <w:proofErr w:type="gramEnd"/>
      <w:r w:rsidRPr="000129D8">
        <w:rPr>
          <w:rFonts w:ascii="Times New Roman" w:hAnsi="Times New Roman" w:cs="Times New Roman"/>
          <w:spacing w:val="-9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from</w:t>
      </w:r>
      <w:r w:rsidRPr="000129D8">
        <w:rPr>
          <w:rFonts w:ascii="Times New Roman" w:hAnsi="Times New Roman" w:cs="Times New Roman"/>
          <w:spacing w:val="-7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this</w:t>
      </w:r>
      <w:r w:rsidRPr="000129D8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exercise?</w:t>
      </w:r>
      <w:r w:rsidRPr="000129D8">
        <w:rPr>
          <w:rFonts w:ascii="Times New Roman" w:hAnsi="Times New Roman" w:cs="Times New Roman"/>
          <w:spacing w:val="-60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Solving</w:t>
      </w:r>
      <w:r w:rsidRPr="000129D8">
        <w:rPr>
          <w:rFonts w:ascii="Times New Roman" w:hAnsi="Times New Roman" w:cs="Times New Roman"/>
          <w:spacing w:val="-3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the</w:t>
      </w:r>
      <w:r w:rsidRPr="000129D8">
        <w:rPr>
          <w:rFonts w:ascii="Times New Roman" w:hAnsi="Times New Roman" w:cs="Times New Roman"/>
          <w:spacing w:val="-3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calculations</w:t>
      </w:r>
      <w:r w:rsidRPr="000129D8">
        <w:rPr>
          <w:rFonts w:ascii="Times New Roman" w:hAnsi="Times New Roman" w:cs="Times New Roman"/>
          <w:spacing w:val="-3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using</w:t>
      </w:r>
      <w:r w:rsidRPr="000129D8">
        <w:rPr>
          <w:rFonts w:ascii="Times New Roman" w:hAnsi="Times New Roman" w:cs="Times New Roman"/>
          <w:spacing w:val="-2"/>
          <w:w w:val="95"/>
          <w:sz w:val="24"/>
          <w:szCs w:val="24"/>
        </w:rPr>
        <w:t xml:space="preserve"> </w:t>
      </w:r>
      <w:proofErr w:type="spellStart"/>
      <w:r w:rsidRPr="000129D8">
        <w:rPr>
          <w:rFonts w:ascii="Times New Roman" w:hAnsi="Times New Roman" w:cs="Times New Roman"/>
          <w:w w:val="95"/>
          <w:sz w:val="24"/>
          <w:szCs w:val="24"/>
        </w:rPr>
        <w:t>javabeans</w:t>
      </w:r>
      <w:proofErr w:type="spellEnd"/>
    </w:p>
    <w:p w14:paraId="5824F128" w14:textId="77777777" w:rsidR="007337CF" w:rsidRPr="000129D8" w:rsidRDefault="00000000" w:rsidP="000129D8">
      <w:pPr>
        <w:pStyle w:val="ListParagraph"/>
        <w:numPr>
          <w:ilvl w:val="0"/>
          <w:numId w:val="2"/>
        </w:numPr>
        <w:tabs>
          <w:tab w:val="left" w:pos="281"/>
        </w:tabs>
        <w:spacing w:before="6" w:line="360" w:lineRule="auto"/>
        <w:ind w:left="280" w:hanging="181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pacing w:val="-2"/>
          <w:sz w:val="24"/>
          <w:szCs w:val="24"/>
        </w:rPr>
        <w:t>Describe</w:t>
      </w:r>
      <w:r w:rsidRPr="000129D8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pacing w:val="-1"/>
          <w:sz w:val="24"/>
          <w:szCs w:val="24"/>
        </w:rPr>
        <w:t>the</w:t>
      </w:r>
      <w:r w:rsidRPr="000129D8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proofErr w:type="gramStart"/>
      <w:r w:rsidRPr="000129D8">
        <w:rPr>
          <w:rFonts w:ascii="Times New Roman" w:hAnsi="Times New Roman" w:cs="Times New Roman"/>
          <w:spacing w:val="-1"/>
          <w:sz w:val="24"/>
          <w:szCs w:val="24"/>
        </w:rPr>
        <w:t>steps</w:t>
      </w:r>
      <w:proofErr w:type="gramEnd"/>
      <w:r w:rsidRPr="000129D8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pacing w:val="-1"/>
          <w:sz w:val="24"/>
          <w:szCs w:val="24"/>
        </w:rPr>
        <w:t>how</w:t>
      </w:r>
      <w:r w:rsidRPr="000129D8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pacing w:val="-1"/>
          <w:sz w:val="24"/>
          <w:szCs w:val="24"/>
        </w:rPr>
        <w:t>you</w:t>
      </w:r>
      <w:r w:rsidRPr="000129D8">
        <w:rPr>
          <w:rFonts w:ascii="Times New Roman" w:hAnsi="Times New Roman" w:cs="Times New Roman"/>
          <w:spacing w:val="-20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pacing w:val="-1"/>
          <w:sz w:val="24"/>
          <w:szCs w:val="24"/>
        </w:rPr>
        <w:t>construct</w:t>
      </w:r>
      <w:r w:rsidRPr="000129D8">
        <w:rPr>
          <w:rFonts w:ascii="Times New Roman" w:hAnsi="Times New Roman" w:cs="Times New Roman"/>
          <w:spacing w:val="-22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pacing w:val="-1"/>
          <w:sz w:val="24"/>
          <w:szCs w:val="24"/>
        </w:rPr>
        <w:t>Register</w:t>
      </w:r>
      <w:r w:rsidRPr="000129D8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pacing w:val="-1"/>
          <w:sz w:val="24"/>
          <w:szCs w:val="24"/>
        </w:rPr>
        <w:t>JavaBeans?</w:t>
      </w:r>
    </w:p>
    <w:p w14:paraId="1C44709D" w14:textId="77777777" w:rsidR="007337CF" w:rsidRPr="000129D8" w:rsidRDefault="00000000" w:rsidP="000129D8">
      <w:pPr>
        <w:pStyle w:val="Heading1"/>
        <w:numPr>
          <w:ilvl w:val="0"/>
          <w:numId w:val="3"/>
        </w:numPr>
        <w:tabs>
          <w:tab w:val="left" w:pos="273"/>
        </w:tabs>
        <w:spacing w:before="194" w:line="360" w:lineRule="auto"/>
        <w:ind w:left="272" w:hanging="173"/>
      </w:pPr>
      <w:r w:rsidRPr="000129D8">
        <w:t>A</w:t>
      </w:r>
      <w:r w:rsidRPr="000129D8">
        <w:rPr>
          <w:spacing w:val="-5"/>
        </w:rPr>
        <w:t xml:space="preserve"> </w:t>
      </w:r>
      <w:r w:rsidRPr="000129D8">
        <w:t>JSP</w:t>
      </w:r>
      <w:r w:rsidRPr="000129D8">
        <w:rPr>
          <w:spacing w:val="-4"/>
        </w:rPr>
        <w:t xml:space="preserve"> </w:t>
      </w:r>
      <w:r w:rsidRPr="000129D8">
        <w:t>form</w:t>
      </w:r>
      <w:r w:rsidRPr="000129D8">
        <w:rPr>
          <w:spacing w:val="-1"/>
        </w:rPr>
        <w:t xml:space="preserve"> </w:t>
      </w:r>
      <w:r w:rsidRPr="000129D8">
        <w:t>collects</w:t>
      </w:r>
      <w:r w:rsidRPr="000129D8">
        <w:rPr>
          <w:spacing w:val="-4"/>
        </w:rPr>
        <w:t xml:space="preserve"> </w:t>
      </w:r>
      <w:r w:rsidRPr="000129D8">
        <w:t>user</w:t>
      </w:r>
      <w:r w:rsidRPr="000129D8">
        <w:rPr>
          <w:spacing w:val="-2"/>
        </w:rPr>
        <w:t xml:space="preserve"> </w:t>
      </w:r>
      <w:r w:rsidRPr="000129D8">
        <w:t>information</w:t>
      </w:r>
      <w:r w:rsidRPr="000129D8">
        <w:rPr>
          <w:spacing w:val="-2"/>
        </w:rPr>
        <w:t xml:space="preserve"> </w:t>
      </w:r>
      <w:r w:rsidRPr="000129D8">
        <w:t>about</w:t>
      </w:r>
      <w:r w:rsidRPr="000129D8">
        <w:rPr>
          <w:spacing w:val="-2"/>
        </w:rPr>
        <w:t xml:space="preserve"> </w:t>
      </w:r>
      <w:r w:rsidRPr="000129D8">
        <w:t>training</w:t>
      </w:r>
      <w:r w:rsidRPr="000129D8">
        <w:rPr>
          <w:spacing w:val="-2"/>
        </w:rPr>
        <w:t xml:space="preserve"> </w:t>
      </w:r>
      <w:r w:rsidRPr="000129D8">
        <w:t>registration.</w:t>
      </w:r>
    </w:p>
    <w:p w14:paraId="08A0EBCA" w14:textId="77777777" w:rsidR="007337CF" w:rsidRPr="000129D8" w:rsidRDefault="00000000" w:rsidP="000129D8">
      <w:pPr>
        <w:pStyle w:val="ListParagraph"/>
        <w:numPr>
          <w:ilvl w:val="0"/>
          <w:numId w:val="3"/>
        </w:numPr>
        <w:tabs>
          <w:tab w:val="left" w:pos="273"/>
        </w:tabs>
        <w:spacing w:line="360" w:lineRule="auto"/>
        <w:ind w:left="272" w:hanging="173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z w:val="24"/>
          <w:szCs w:val="24"/>
        </w:rPr>
        <w:t>Clicking</w:t>
      </w:r>
      <w:r w:rsidRPr="000129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"Submit"</w:t>
      </w:r>
      <w:r w:rsidRPr="000129D8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sends</w:t>
      </w:r>
      <w:r w:rsidRPr="000129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this</w:t>
      </w:r>
      <w:r w:rsidRPr="000129D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data</w:t>
      </w:r>
      <w:r w:rsidRPr="000129D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to</w:t>
      </w:r>
      <w:r w:rsidRPr="000129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another</w:t>
      </w:r>
      <w:r w:rsidRPr="000129D8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JSP</w:t>
      </w:r>
      <w:r w:rsidRPr="000129D8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page.</w:t>
      </w:r>
    </w:p>
    <w:p w14:paraId="20825311" w14:textId="77777777" w:rsidR="007337CF" w:rsidRPr="000129D8" w:rsidRDefault="00000000" w:rsidP="000129D8">
      <w:pPr>
        <w:pStyle w:val="Heading1"/>
        <w:numPr>
          <w:ilvl w:val="0"/>
          <w:numId w:val="3"/>
        </w:numPr>
        <w:tabs>
          <w:tab w:val="left" w:pos="273"/>
        </w:tabs>
        <w:spacing w:before="2" w:line="360" w:lineRule="auto"/>
        <w:ind w:right="427" w:firstLine="0"/>
      </w:pPr>
      <w:r w:rsidRPr="000129D8">
        <w:t>The</w:t>
      </w:r>
      <w:r w:rsidRPr="000129D8">
        <w:rPr>
          <w:spacing w:val="-1"/>
        </w:rPr>
        <w:t xml:space="preserve"> </w:t>
      </w:r>
      <w:r w:rsidRPr="000129D8">
        <w:t>second</w:t>
      </w:r>
      <w:r w:rsidRPr="000129D8">
        <w:rPr>
          <w:spacing w:val="-2"/>
        </w:rPr>
        <w:t xml:space="preserve"> </w:t>
      </w:r>
      <w:r w:rsidRPr="000129D8">
        <w:t>JSP</w:t>
      </w:r>
      <w:r w:rsidRPr="000129D8">
        <w:rPr>
          <w:spacing w:val="-4"/>
        </w:rPr>
        <w:t xml:space="preserve"> </w:t>
      </w:r>
      <w:r w:rsidRPr="000129D8">
        <w:t>retrieves</w:t>
      </w:r>
      <w:r w:rsidRPr="000129D8">
        <w:rPr>
          <w:spacing w:val="-4"/>
        </w:rPr>
        <w:t xml:space="preserve"> </w:t>
      </w:r>
      <w:r w:rsidRPr="000129D8">
        <w:t>the</w:t>
      </w:r>
      <w:r w:rsidRPr="000129D8">
        <w:rPr>
          <w:spacing w:val="-1"/>
        </w:rPr>
        <w:t xml:space="preserve"> </w:t>
      </w:r>
      <w:r w:rsidRPr="000129D8">
        <w:t>data and</w:t>
      </w:r>
      <w:r w:rsidRPr="000129D8">
        <w:rPr>
          <w:spacing w:val="-2"/>
        </w:rPr>
        <w:t xml:space="preserve"> </w:t>
      </w:r>
      <w:r w:rsidRPr="000129D8">
        <w:t>performs</w:t>
      </w:r>
      <w:r w:rsidRPr="000129D8">
        <w:rPr>
          <w:spacing w:val="-4"/>
        </w:rPr>
        <w:t xml:space="preserve"> </w:t>
      </w:r>
      <w:r w:rsidRPr="000129D8">
        <w:t>calculations</w:t>
      </w:r>
      <w:r w:rsidRPr="000129D8">
        <w:rPr>
          <w:spacing w:val="-4"/>
        </w:rPr>
        <w:t xml:space="preserve"> </w:t>
      </w:r>
      <w:r w:rsidRPr="000129D8">
        <w:t>based</w:t>
      </w:r>
      <w:r w:rsidRPr="000129D8">
        <w:rPr>
          <w:spacing w:val="-1"/>
        </w:rPr>
        <w:t xml:space="preserve"> </w:t>
      </w:r>
      <w:r w:rsidRPr="000129D8">
        <w:t>on</w:t>
      </w:r>
      <w:r w:rsidRPr="000129D8">
        <w:rPr>
          <w:spacing w:val="-2"/>
        </w:rPr>
        <w:t xml:space="preserve"> </w:t>
      </w:r>
      <w:r w:rsidRPr="000129D8">
        <w:t>the</w:t>
      </w:r>
      <w:r w:rsidRPr="000129D8">
        <w:rPr>
          <w:spacing w:val="-1"/>
        </w:rPr>
        <w:t xml:space="preserve"> </w:t>
      </w:r>
      <w:r w:rsidRPr="000129D8">
        <w:t>chosen</w:t>
      </w:r>
      <w:r w:rsidRPr="000129D8">
        <w:rPr>
          <w:spacing w:val="-2"/>
        </w:rPr>
        <w:t xml:space="preserve"> </w:t>
      </w:r>
      <w:r w:rsidRPr="000129D8">
        <w:t>training</w:t>
      </w:r>
      <w:r w:rsidRPr="000129D8">
        <w:rPr>
          <w:spacing w:val="-57"/>
        </w:rPr>
        <w:t xml:space="preserve"> </w:t>
      </w:r>
      <w:r w:rsidRPr="000129D8">
        <w:lastRenderedPageBreak/>
        <w:t>and</w:t>
      </w:r>
      <w:r w:rsidRPr="000129D8">
        <w:rPr>
          <w:spacing w:val="-1"/>
        </w:rPr>
        <w:t xml:space="preserve"> </w:t>
      </w:r>
      <w:r w:rsidRPr="000129D8">
        <w:t>student status.</w:t>
      </w:r>
    </w:p>
    <w:p w14:paraId="42B96CDF" w14:textId="77777777" w:rsidR="007337CF" w:rsidRPr="000129D8" w:rsidRDefault="00000000" w:rsidP="000129D8">
      <w:pPr>
        <w:pStyle w:val="ListParagraph"/>
        <w:numPr>
          <w:ilvl w:val="0"/>
          <w:numId w:val="3"/>
        </w:numPr>
        <w:tabs>
          <w:tab w:val="left" w:pos="273"/>
        </w:tabs>
        <w:spacing w:line="360" w:lineRule="auto"/>
        <w:ind w:left="272" w:hanging="173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z w:val="24"/>
          <w:szCs w:val="24"/>
        </w:rPr>
        <w:t>Finally,</w:t>
      </w:r>
      <w:r w:rsidRPr="000129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it displays</w:t>
      </w:r>
      <w:r w:rsidRPr="000129D8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the</w:t>
      </w:r>
      <w:r w:rsidRPr="000129D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information and</w:t>
      </w:r>
      <w:r w:rsidRPr="000129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calculated</w:t>
      </w:r>
      <w:r w:rsidRPr="000129D8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amount on</w:t>
      </w:r>
      <w:r w:rsidRPr="000129D8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the</w:t>
      </w:r>
      <w:r w:rsidRPr="000129D8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screen.</w:t>
      </w:r>
    </w:p>
    <w:p w14:paraId="5E927B9B" w14:textId="77777777" w:rsidR="007337CF" w:rsidRPr="000129D8" w:rsidRDefault="007337CF" w:rsidP="000129D8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7337CF" w:rsidRPr="000129D8">
          <w:pgSz w:w="11910" w:h="16840"/>
          <w:pgMar w:top="1420" w:right="1320" w:bottom="280" w:left="1340" w:header="720" w:footer="720" w:gutter="0"/>
          <w:cols w:space="720"/>
        </w:sectPr>
      </w:pPr>
    </w:p>
    <w:p w14:paraId="349CC5EC" w14:textId="77777777" w:rsidR="007337CF" w:rsidRPr="000129D8" w:rsidRDefault="007337CF" w:rsidP="000129D8">
      <w:pPr>
        <w:pStyle w:val="BodyText"/>
        <w:spacing w:before="10" w:line="360" w:lineRule="auto"/>
        <w:rPr>
          <w:rFonts w:ascii="Times New Roman" w:hAnsi="Times New Roman" w:cs="Times New Roman"/>
          <w:sz w:val="24"/>
          <w:szCs w:val="24"/>
        </w:rPr>
      </w:pPr>
    </w:p>
    <w:p w14:paraId="7D61B5B0" w14:textId="77777777" w:rsidR="007337CF" w:rsidRPr="000129D8" w:rsidRDefault="00000000" w:rsidP="000129D8">
      <w:pPr>
        <w:pStyle w:val="BodyText"/>
        <w:spacing w:before="100"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pacing w:val="-1"/>
          <w:w w:val="95"/>
          <w:sz w:val="24"/>
          <w:szCs w:val="24"/>
          <w:u w:val="single"/>
        </w:rPr>
        <w:t>Task</w:t>
      </w:r>
      <w:r w:rsidRPr="000129D8">
        <w:rPr>
          <w:rFonts w:ascii="Times New Roman" w:hAnsi="Times New Roman" w:cs="Times New Roman"/>
          <w:spacing w:val="-19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spacing w:val="-1"/>
          <w:w w:val="95"/>
          <w:sz w:val="24"/>
          <w:szCs w:val="24"/>
          <w:u w:val="single"/>
        </w:rPr>
        <w:t>4</w:t>
      </w:r>
      <w:r w:rsidRPr="000129D8">
        <w:rPr>
          <w:rFonts w:ascii="Times New Roman" w:hAnsi="Times New Roman" w:cs="Times New Roman"/>
          <w:spacing w:val="-20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spacing w:val="-1"/>
          <w:w w:val="95"/>
          <w:sz w:val="24"/>
          <w:szCs w:val="24"/>
          <w:u w:val="single"/>
        </w:rPr>
        <w:t>–</w:t>
      </w:r>
      <w:r w:rsidRPr="000129D8">
        <w:rPr>
          <w:rFonts w:ascii="Times New Roman" w:hAnsi="Times New Roman" w:cs="Times New Roman"/>
          <w:spacing w:val="-16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spacing w:val="-1"/>
          <w:w w:val="95"/>
          <w:sz w:val="24"/>
          <w:szCs w:val="24"/>
          <w:u w:val="single"/>
        </w:rPr>
        <w:t>Using</w:t>
      </w:r>
      <w:r w:rsidRPr="000129D8">
        <w:rPr>
          <w:rFonts w:ascii="Times New Roman" w:hAnsi="Times New Roman" w:cs="Times New Roman"/>
          <w:spacing w:val="-18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Java</w:t>
      </w:r>
      <w:r w:rsidRPr="000129D8">
        <w:rPr>
          <w:rFonts w:ascii="Times New Roman" w:hAnsi="Times New Roman" w:cs="Times New Roman"/>
          <w:spacing w:val="-19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Standard</w:t>
      </w:r>
      <w:r w:rsidRPr="000129D8">
        <w:rPr>
          <w:rFonts w:ascii="Times New Roman" w:hAnsi="Times New Roman" w:cs="Times New Roman"/>
          <w:spacing w:val="-18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Tag</w:t>
      </w:r>
      <w:r w:rsidRPr="000129D8">
        <w:rPr>
          <w:rFonts w:ascii="Times New Roman" w:hAnsi="Times New Roman" w:cs="Times New Roman"/>
          <w:spacing w:val="-14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Library</w:t>
      </w:r>
      <w:r w:rsidRPr="000129D8">
        <w:rPr>
          <w:rFonts w:ascii="Times New Roman" w:hAnsi="Times New Roman" w:cs="Times New Roman"/>
          <w:spacing w:val="-19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(JSTL)</w:t>
      </w:r>
    </w:p>
    <w:p w14:paraId="288421AB" w14:textId="77777777" w:rsidR="007337CF" w:rsidRPr="000129D8" w:rsidRDefault="00000000" w:rsidP="000129D8">
      <w:pPr>
        <w:pStyle w:val="BodyText"/>
        <w:spacing w:before="196"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pacing w:val="-2"/>
          <w:sz w:val="24"/>
          <w:szCs w:val="24"/>
          <w:u w:val="single"/>
        </w:rPr>
        <w:t>Task1-</w:t>
      </w:r>
      <w:r w:rsidRPr="000129D8">
        <w:rPr>
          <w:rFonts w:ascii="Times New Roman" w:hAnsi="Times New Roman" w:cs="Times New Roman"/>
          <w:spacing w:val="-22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spacing w:val="-2"/>
          <w:sz w:val="24"/>
          <w:szCs w:val="24"/>
          <w:u w:val="single"/>
        </w:rPr>
        <w:t>Assign</w:t>
      </w:r>
      <w:r w:rsidRPr="000129D8">
        <w:rPr>
          <w:rFonts w:ascii="Times New Roman" w:hAnsi="Times New Roman" w:cs="Times New Roman"/>
          <w:spacing w:val="-23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spacing w:val="-2"/>
          <w:sz w:val="24"/>
          <w:szCs w:val="24"/>
          <w:u w:val="single"/>
        </w:rPr>
        <w:t>value”</w:t>
      </w:r>
      <w:r w:rsidRPr="000129D8">
        <w:rPr>
          <w:rFonts w:ascii="Times New Roman" w:hAnsi="Times New Roman" w:cs="Times New Roman"/>
          <w:spacing w:val="-34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spacing w:val="-2"/>
          <w:sz w:val="24"/>
          <w:szCs w:val="24"/>
          <w:u w:val="single"/>
        </w:rPr>
        <w:t>Welcome</w:t>
      </w:r>
      <w:r w:rsidRPr="000129D8">
        <w:rPr>
          <w:rFonts w:ascii="Times New Roman" w:hAnsi="Times New Roman" w:cs="Times New Roman"/>
          <w:spacing w:val="-22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spacing w:val="-2"/>
          <w:sz w:val="24"/>
          <w:szCs w:val="24"/>
          <w:u w:val="single"/>
        </w:rPr>
        <w:t>to</w:t>
      </w:r>
      <w:r w:rsidRPr="000129D8">
        <w:rPr>
          <w:rFonts w:ascii="Times New Roman" w:hAnsi="Times New Roman" w:cs="Times New Roman"/>
          <w:spacing w:val="-24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spacing w:val="-1"/>
          <w:sz w:val="24"/>
          <w:szCs w:val="24"/>
          <w:u w:val="single"/>
        </w:rPr>
        <w:t>CSF3107-Web</w:t>
      </w:r>
      <w:r w:rsidRPr="000129D8">
        <w:rPr>
          <w:rFonts w:ascii="Times New Roman" w:hAnsi="Times New Roman" w:cs="Times New Roman"/>
          <w:spacing w:val="-22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spacing w:val="-1"/>
          <w:sz w:val="24"/>
          <w:szCs w:val="24"/>
          <w:u w:val="single"/>
        </w:rPr>
        <w:t>Programming</w:t>
      </w:r>
      <w:r w:rsidRPr="000129D8">
        <w:rPr>
          <w:rFonts w:ascii="Times New Roman" w:hAnsi="Times New Roman" w:cs="Times New Roman"/>
          <w:spacing w:val="-21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spacing w:val="-1"/>
          <w:sz w:val="24"/>
          <w:szCs w:val="24"/>
          <w:u w:val="single"/>
        </w:rPr>
        <w:t>2</w:t>
      </w:r>
      <w:r w:rsidRPr="000129D8">
        <w:rPr>
          <w:rFonts w:ascii="Times New Roman" w:hAnsi="Times New Roman" w:cs="Times New Roman"/>
          <w:spacing w:val="-24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spacing w:val="-1"/>
          <w:sz w:val="24"/>
          <w:szCs w:val="24"/>
          <w:u w:val="single"/>
        </w:rPr>
        <w:t>Course”</w:t>
      </w:r>
      <w:r w:rsidRPr="000129D8">
        <w:rPr>
          <w:rFonts w:ascii="Times New Roman" w:hAnsi="Times New Roman" w:cs="Times New Roman"/>
          <w:spacing w:val="-34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spacing w:val="-1"/>
          <w:sz w:val="24"/>
          <w:szCs w:val="24"/>
          <w:u w:val="single"/>
        </w:rPr>
        <w:t>and</w:t>
      </w:r>
      <w:r w:rsidRPr="000129D8">
        <w:rPr>
          <w:rFonts w:ascii="Times New Roman" w:hAnsi="Times New Roman" w:cs="Times New Roman"/>
          <w:spacing w:val="-22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spacing w:val="-1"/>
          <w:sz w:val="24"/>
          <w:szCs w:val="24"/>
          <w:u w:val="single"/>
        </w:rPr>
        <w:t>display</w:t>
      </w:r>
      <w:r w:rsidRPr="000129D8">
        <w:rPr>
          <w:rFonts w:ascii="Times New Roman" w:hAnsi="Times New Roman" w:cs="Times New Roman"/>
          <w:spacing w:val="-22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spacing w:val="-1"/>
          <w:sz w:val="24"/>
          <w:szCs w:val="24"/>
          <w:u w:val="single"/>
        </w:rPr>
        <w:t>the</w:t>
      </w:r>
      <w:r w:rsidRPr="000129D8">
        <w:rPr>
          <w:rFonts w:ascii="Times New Roman" w:hAnsi="Times New Roman" w:cs="Times New Roman"/>
          <w:spacing w:val="-22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spacing w:val="-1"/>
          <w:sz w:val="24"/>
          <w:szCs w:val="24"/>
          <w:u w:val="single"/>
        </w:rPr>
        <w:t>value</w:t>
      </w:r>
      <w:r w:rsidRPr="000129D8">
        <w:rPr>
          <w:rFonts w:ascii="Times New Roman" w:hAnsi="Times New Roman" w:cs="Times New Roman"/>
          <w:spacing w:val="-63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  <w:u w:val="single"/>
        </w:rPr>
        <w:t>inside</w:t>
      </w:r>
      <w:r w:rsidRPr="000129D8">
        <w:rPr>
          <w:rFonts w:ascii="Times New Roman" w:hAnsi="Times New Roman" w:cs="Times New Roman"/>
          <w:spacing w:val="-23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  <w:u w:val="single"/>
        </w:rPr>
        <w:t>JSP</w:t>
      </w:r>
      <w:r w:rsidRPr="000129D8">
        <w:rPr>
          <w:rFonts w:ascii="Times New Roman" w:hAnsi="Times New Roman" w:cs="Times New Roman"/>
          <w:spacing w:val="-22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  <w:u w:val="single"/>
        </w:rPr>
        <w:t>page</w:t>
      </w:r>
    </w:p>
    <w:p w14:paraId="700C52FE" w14:textId="77777777" w:rsidR="007337CF" w:rsidRPr="000129D8" w:rsidRDefault="00000000" w:rsidP="000129D8">
      <w:pPr>
        <w:pStyle w:val="BodyText"/>
        <w:spacing w:before="163"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w w:val="105"/>
          <w:sz w:val="24"/>
          <w:szCs w:val="24"/>
          <w:u w:val="single"/>
        </w:rPr>
        <w:t>Code</w:t>
      </w:r>
    </w:p>
    <w:p w14:paraId="23D8CB1E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EF506A7" w14:textId="77777777" w:rsidR="007337CF" w:rsidRPr="000129D8" w:rsidRDefault="007337CF" w:rsidP="000129D8">
      <w:pPr>
        <w:pStyle w:val="BodyText"/>
        <w:spacing w:before="11" w:line="360" w:lineRule="auto"/>
        <w:rPr>
          <w:rFonts w:ascii="Times New Roman" w:hAnsi="Times New Roman" w:cs="Times New Roman"/>
          <w:sz w:val="24"/>
          <w:szCs w:val="24"/>
        </w:rPr>
      </w:pPr>
    </w:p>
    <w:p w14:paraId="290D1CD2" w14:textId="77777777" w:rsidR="007337CF" w:rsidRPr="000129D8" w:rsidRDefault="00000000" w:rsidP="000129D8">
      <w:pPr>
        <w:pStyle w:val="BodyText"/>
        <w:spacing w:before="100"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z w:val="24"/>
          <w:szCs w:val="24"/>
          <w:u w:val="single"/>
        </w:rPr>
        <w:t>Jstl1core.jsp</w:t>
      </w:r>
    </w:p>
    <w:p w14:paraId="77176A32" w14:textId="77777777" w:rsidR="007337CF" w:rsidRPr="000129D8" w:rsidRDefault="00000000" w:rsidP="000129D8">
      <w:pPr>
        <w:pStyle w:val="BodyText"/>
        <w:spacing w:before="1" w:line="360" w:lineRule="auto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42368" behindDoc="0" locked="0" layoutInCell="1" allowOverlap="1" wp14:anchorId="10776D56" wp14:editId="50AA2BE5">
            <wp:simplePos x="0" y="0"/>
            <wp:positionH relativeFrom="page">
              <wp:posOffset>914400</wp:posOffset>
            </wp:positionH>
            <wp:positionV relativeFrom="paragraph">
              <wp:posOffset>121285</wp:posOffset>
            </wp:positionV>
            <wp:extent cx="5728335" cy="1543050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01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1EC0F" w14:textId="77777777" w:rsidR="007337CF" w:rsidRPr="000129D8" w:rsidRDefault="00000000" w:rsidP="000129D8">
      <w:pPr>
        <w:pStyle w:val="BodyText"/>
        <w:spacing w:before="199"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z w:val="24"/>
          <w:szCs w:val="24"/>
          <w:u w:val="single"/>
        </w:rPr>
        <w:t>Output</w:t>
      </w:r>
    </w:p>
    <w:p w14:paraId="59D9EADE" w14:textId="77777777" w:rsidR="007337CF" w:rsidRPr="000129D8" w:rsidRDefault="00000000" w:rsidP="000129D8">
      <w:pPr>
        <w:pStyle w:val="BodyText"/>
        <w:spacing w:before="3" w:line="360" w:lineRule="auto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45440" behindDoc="0" locked="0" layoutInCell="1" allowOverlap="1" wp14:anchorId="2B62DE1D" wp14:editId="0AEFC3EC">
            <wp:simplePos x="0" y="0"/>
            <wp:positionH relativeFrom="page">
              <wp:posOffset>914400</wp:posOffset>
            </wp:positionH>
            <wp:positionV relativeFrom="paragraph">
              <wp:posOffset>122555</wp:posOffset>
            </wp:positionV>
            <wp:extent cx="5738495" cy="547370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595" cy="54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42450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C1C67C" w14:textId="77777777" w:rsidR="007337CF" w:rsidRPr="000129D8" w:rsidRDefault="007337CF" w:rsidP="000129D8">
      <w:pPr>
        <w:pStyle w:val="BodyText"/>
        <w:spacing w:before="5" w:line="360" w:lineRule="auto"/>
        <w:rPr>
          <w:rFonts w:ascii="Times New Roman" w:hAnsi="Times New Roman" w:cs="Times New Roman"/>
          <w:sz w:val="24"/>
          <w:szCs w:val="24"/>
        </w:rPr>
      </w:pPr>
    </w:p>
    <w:p w14:paraId="3FE87071" w14:textId="77777777" w:rsidR="007337CF" w:rsidRPr="000129D8" w:rsidRDefault="00000000" w:rsidP="000129D8">
      <w:pPr>
        <w:pStyle w:val="BodyText"/>
        <w:spacing w:line="360" w:lineRule="auto"/>
        <w:ind w:left="100" w:right="23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Task</w:t>
      </w:r>
      <w:r w:rsidRPr="000129D8">
        <w:rPr>
          <w:rFonts w:ascii="Times New Roman" w:hAnsi="Times New Roman" w:cs="Times New Roman"/>
          <w:spacing w:val="-12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2</w:t>
      </w:r>
      <w:r w:rsidRPr="000129D8">
        <w:rPr>
          <w:rFonts w:ascii="Times New Roman" w:hAnsi="Times New Roman" w:cs="Times New Roman"/>
          <w:spacing w:val="-13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–</w:t>
      </w:r>
      <w:r w:rsidRPr="000129D8">
        <w:rPr>
          <w:rFonts w:ascii="Times New Roman" w:hAnsi="Times New Roman" w:cs="Times New Roman"/>
          <w:spacing w:val="-9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Using</w:t>
      </w:r>
      <w:r w:rsidRPr="000129D8">
        <w:rPr>
          <w:rFonts w:ascii="Times New Roman" w:hAnsi="Times New Roman" w:cs="Times New Roman"/>
          <w:spacing w:val="-10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JSTL’s</w:t>
      </w:r>
      <w:r w:rsidRPr="000129D8">
        <w:rPr>
          <w:rFonts w:ascii="Times New Roman" w:hAnsi="Times New Roman" w:cs="Times New Roman"/>
          <w:spacing w:val="-11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core</w:t>
      </w:r>
      <w:r w:rsidRPr="000129D8">
        <w:rPr>
          <w:rFonts w:ascii="Times New Roman" w:hAnsi="Times New Roman" w:cs="Times New Roman"/>
          <w:spacing w:val="-11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to</w:t>
      </w:r>
      <w:r w:rsidRPr="000129D8">
        <w:rPr>
          <w:rFonts w:ascii="Times New Roman" w:hAnsi="Times New Roman" w:cs="Times New Roman"/>
          <w:spacing w:val="-12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request</w:t>
      </w:r>
      <w:r w:rsidRPr="000129D8">
        <w:rPr>
          <w:rFonts w:ascii="Times New Roman" w:hAnsi="Times New Roman" w:cs="Times New Roman"/>
          <w:spacing w:val="-12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information</w:t>
      </w:r>
      <w:r w:rsidRPr="000129D8">
        <w:rPr>
          <w:rFonts w:ascii="Times New Roman" w:hAnsi="Times New Roman" w:cs="Times New Roman"/>
          <w:spacing w:val="-12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from</w:t>
      </w:r>
      <w:r w:rsidRPr="000129D8">
        <w:rPr>
          <w:rFonts w:ascii="Times New Roman" w:hAnsi="Times New Roman" w:cs="Times New Roman"/>
          <w:spacing w:val="-11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one</w:t>
      </w:r>
      <w:r w:rsidRPr="000129D8">
        <w:rPr>
          <w:rFonts w:ascii="Times New Roman" w:hAnsi="Times New Roman" w:cs="Times New Roman"/>
          <w:spacing w:val="-12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page</w:t>
      </w:r>
      <w:r w:rsidRPr="000129D8">
        <w:rPr>
          <w:rFonts w:ascii="Times New Roman" w:hAnsi="Times New Roman" w:cs="Times New Roman"/>
          <w:spacing w:val="-11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and</w:t>
      </w:r>
      <w:r w:rsidRPr="000129D8">
        <w:rPr>
          <w:rFonts w:ascii="Times New Roman" w:hAnsi="Times New Roman" w:cs="Times New Roman"/>
          <w:spacing w:val="-11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display</w:t>
      </w:r>
      <w:r w:rsidRPr="000129D8">
        <w:rPr>
          <w:rFonts w:ascii="Times New Roman" w:hAnsi="Times New Roman" w:cs="Times New Roman"/>
          <w:spacing w:val="-10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the</w:t>
      </w:r>
      <w:r w:rsidRPr="000129D8">
        <w:rPr>
          <w:rFonts w:ascii="Times New Roman" w:hAnsi="Times New Roman" w:cs="Times New Roman"/>
          <w:spacing w:val="-12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information</w:t>
      </w:r>
      <w:r w:rsidRPr="000129D8">
        <w:rPr>
          <w:rFonts w:ascii="Times New Roman" w:hAnsi="Times New Roman" w:cs="Times New Roman"/>
          <w:spacing w:val="-60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  <w:u w:val="single"/>
        </w:rPr>
        <w:t>Code</w:t>
      </w:r>
    </w:p>
    <w:p w14:paraId="532E8062" w14:textId="77777777" w:rsidR="007337CF" w:rsidRPr="000129D8" w:rsidRDefault="00000000" w:rsidP="000129D8">
      <w:pPr>
        <w:pStyle w:val="BodyText"/>
        <w:spacing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z w:val="24"/>
          <w:szCs w:val="24"/>
          <w:u w:val="single"/>
        </w:rPr>
        <w:t>userRegistration.html</w:t>
      </w:r>
    </w:p>
    <w:p w14:paraId="3A000791" w14:textId="77777777" w:rsidR="007337CF" w:rsidRPr="000129D8" w:rsidRDefault="00000000" w:rsidP="000129D8">
      <w:pPr>
        <w:pStyle w:val="BodyText"/>
        <w:spacing w:before="3" w:line="360" w:lineRule="auto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48512" behindDoc="0" locked="0" layoutInCell="1" allowOverlap="1" wp14:anchorId="2B3BEFDB" wp14:editId="356D6419">
            <wp:simplePos x="0" y="0"/>
            <wp:positionH relativeFrom="page">
              <wp:posOffset>914400</wp:posOffset>
            </wp:positionH>
            <wp:positionV relativeFrom="paragraph">
              <wp:posOffset>121920</wp:posOffset>
            </wp:positionV>
            <wp:extent cx="5613400" cy="2484755"/>
            <wp:effectExtent l="0" t="0" r="0" b="0"/>
            <wp:wrapTopAndBottom/>
            <wp:docPr id="23" name="image12.jpeg" descr="A white page with text on i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 descr="A white page with text on it  Description automatically generated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3227" cy="2484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2F28F5" w14:textId="77777777" w:rsidR="007337CF" w:rsidRPr="000129D8" w:rsidRDefault="007337CF" w:rsidP="000129D8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7337CF" w:rsidRPr="000129D8">
          <w:pgSz w:w="11910" w:h="16840"/>
          <w:pgMar w:top="1580" w:right="1320" w:bottom="280" w:left="1340" w:header="720" w:footer="720" w:gutter="0"/>
          <w:cols w:space="720"/>
        </w:sectPr>
      </w:pPr>
    </w:p>
    <w:p w14:paraId="62430C54" w14:textId="77777777" w:rsidR="007337CF" w:rsidRPr="000129D8" w:rsidRDefault="00000000" w:rsidP="000129D8">
      <w:pPr>
        <w:pStyle w:val="BodyText"/>
        <w:spacing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A5EE1F" wp14:editId="38ACE956">
            <wp:extent cx="5716270" cy="1421765"/>
            <wp:effectExtent l="0" t="0" r="0" b="0"/>
            <wp:docPr id="25" name="image13.jpeg" descr="A white background with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.jpeg" descr="A white background with text  Description automatically generated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702" cy="142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DDBD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1372BA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2525F6" w14:textId="77777777" w:rsidR="007337CF" w:rsidRPr="000129D8" w:rsidRDefault="00000000" w:rsidP="000129D8">
      <w:pPr>
        <w:pStyle w:val="BodyText"/>
        <w:spacing w:before="100" w:line="360" w:lineRule="auto"/>
        <w:ind w:left="100"/>
        <w:rPr>
          <w:rFonts w:ascii="Times New Roman" w:hAnsi="Times New Roman" w:cs="Times New Roman"/>
          <w:sz w:val="24"/>
          <w:szCs w:val="24"/>
        </w:rPr>
      </w:pPr>
      <w:proofErr w:type="spellStart"/>
      <w:r w:rsidRPr="000129D8">
        <w:rPr>
          <w:rFonts w:ascii="Times New Roman" w:hAnsi="Times New Roman" w:cs="Times New Roman"/>
          <w:sz w:val="24"/>
          <w:szCs w:val="24"/>
          <w:u w:val="single"/>
        </w:rPr>
        <w:t>processUser.jsp</w:t>
      </w:r>
      <w:proofErr w:type="spellEnd"/>
    </w:p>
    <w:p w14:paraId="4C2E006B" w14:textId="77777777" w:rsidR="007337CF" w:rsidRPr="000129D8" w:rsidRDefault="00000000" w:rsidP="000129D8">
      <w:pPr>
        <w:pStyle w:val="BodyText"/>
        <w:spacing w:before="4" w:line="360" w:lineRule="auto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1584" behindDoc="0" locked="0" layoutInCell="1" allowOverlap="1" wp14:anchorId="5C806C6B" wp14:editId="45CC3F74">
            <wp:simplePos x="0" y="0"/>
            <wp:positionH relativeFrom="page">
              <wp:posOffset>914400</wp:posOffset>
            </wp:positionH>
            <wp:positionV relativeFrom="paragraph">
              <wp:posOffset>123190</wp:posOffset>
            </wp:positionV>
            <wp:extent cx="5734685" cy="2686050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002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D2EF9A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3E9B8D" w14:textId="77777777" w:rsidR="007337CF" w:rsidRPr="000129D8" w:rsidRDefault="007337CF" w:rsidP="000129D8">
      <w:pPr>
        <w:pStyle w:val="BodyText"/>
        <w:spacing w:before="5" w:line="360" w:lineRule="auto"/>
        <w:rPr>
          <w:rFonts w:ascii="Times New Roman" w:hAnsi="Times New Roman" w:cs="Times New Roman"/>
          <w:sz w:val="24"/>
          <w:szCs w:val="24"/>
        </w:rPr>
      </w:pPr>
    </w:p>
    <w:p w14:paraId="2AE210F8" w14:textId="77777777" w:rsidR="007337CF" w:rsidRPr="000129D8" w:rsidRDefault="00000000" w:rsidP="000129D8">
      <w:pPr>
        <w:pStyle w:val="BodyText"/>
        <w:spacing w:before="1"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z w:val="24"/>
          <w:szCs w:val="24"/>
          <w:u w:val="single"/>
        </w:rPr>
        <w:t>Output</w:t>
      </w:r>
    </w:p>
    <w:p w14:paraId="3DB1BC08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8752C0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7E7367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E1E2696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5BB1F30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A82DFC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F8E334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3126C0" w14:textId="77777777" w:rsidR="007337CF" w:rsidRPr="000129D8" w:rsidRDefault="007337CF" w:rsidP="000129D8">
      <w:pPr>
        <w:pStyle w:val="BodyText"/>
        <w:spacing w:before="4" w:line="360" w:lineRule="auto"/>
        <w:rPr>
          <w:rFonts w:ascii="Times New Roman" w:hAnsi="Times New Roman" w:cs="Times New Roman"/>
          <w:sz w:val="24"/>
          <w:szCs w:val="24"/>
        </w:rPr>
      </w:pPr>
    </w:p>
    <w:p w14:paraId="0FA83399" w14:textId="77777777" w:rsidR="007337CF" w:rsidRPr="000129D8" w:rsidRDefault="00000000" w:rsidP="000129D8">
      <w:pPr>
        <w:pStyle w:val="BodyText"/>
        <w:spacing w:before="100"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z w:val="24"/>
          <w:szCs w:val="24"/>
          <w:u w:val="single"/>
        </w:rPr>
        <w:t>Reflection</w:t>
      </w:r>
    </w:p>
    <w:p w14:paraId="42D02FA1" w14:textId="77777777" w:rsidR="007337CF" w:rsidRPr="000129D8" w:rsidRDefault="00000000" w:rsidP="000129D8">
      <w:pPr>
        <w:pStyle w:val="ListParagraph"/>
        <w:numPr>
          <w:ilvl w:val="1"/>
          <w:numId w:val="2"/>
        </w:numPr>
        <w:tabs>
          <w:tab w:val="left" w:pos="821"/>
        </w:tabs>
        <w:spacing w:before="193"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What</w:t>
      </w:r>
      <w:r w:rsidRPr="000129D8">
        <w:rPr>
          <w:rFonts w:ascii="Times New Roman" w:hAnsi="Times New Roman" w:cs="Times New Roman"/>
          <w:spacing w:val="-12"/>
          <w:w w:val="95"/>
          <w:sz w:val="24"/>
          <w:szCs w:val="24"/>
          <w:u w:val="single"/>
        </w:rPr>
        <w:t xml:space="preserve"> </w:t>
      </w:r>
      <w:proofErr w:type="gramStart"/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you</w:t>
      </w:r>
      <w:r w:rsidRPr="000129D8">
        <w:rPr>
          <w:rFonts w:ascii="Times New Roman" w:hAnsi="Times New Roman" w:cs="Times New Roman"/>
          <w:spacing w:val="-11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have</w:t>
      </w:r>
      <w:proofErr w:type="gramEnd"/>
      <w:r w:rsidRPr="000129D8">
        <w:rPr>
          <w:rFonts w:ascii="Times New Roman" w:hAnsi="Times New Roman" w:cs="Times New Roman"/>
          <w:spacing w:val="-7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learnt</w:t>
      </w:r>
      <w:r w:rsidRPr="000129D8">
        <w:rPr>
          <w:rFonts w:ascii="Times New Roman" w:hAnsi="Times New Roman" w:cs="Times New Roman"/>
          <w:spacing w:val="-12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from</w:t>
      </w:r>
      <w:r w:rsidRPr="000129D8">
        <w:rPr>
          <w:rFonts w:ascii="Times New Roman" w:hAnsi="Times New Roman" w:cs="Times New Roman"/>
          <w:spacing w:val="-12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this</w:t>
      </w:r>
      <w:r w:rsidRPr="000129D8">
        <w:rPr>
          <w:rFonts w:ascii="Times New Roman" w:hAnsi="Times New Roman" w:cs="Times New Roman"/>
          <w:spacing w:val="-11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exercise?</w:t>
      </w:r>
    </w:p>
    <w:p w14:paraId="47C00310" w14:textId="77777777" w:rsidR="007337CF" w:rsidRPr="000129D8" w:rsidRDefault="00000000" w:rsidP="000129D8">
      <w:pPr>
        <w:pStyle w:val="BodyText"/>
        <w:spacing w:before="37" w:line="360" w:lineRule="auto"/>
        <w:ind w:left="82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Use</w:t>
      </w:r>
      <w:r w:rsidRPr="000129D8">
        <w:rPr>
          <w:rFonts w:ascii="Times New Roman" w:hAnsi="Times New Roman" w:cs="Times New Roman"/>
          <w:spacing w:val="-6"/>
          <w:w w:val="95"/>
          <w:sz w:val="24"/>
          <w:szCs w:val="24"/>
          <w:u w:val="single"/>
        </w:rPr>
        <w:t xml:space="preserve"> </w:t>
      </w:r>
      <w:proofErr w:type="spellStart"/>
      <w:proofErr w:type="gramStart"/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jsp:include</w:t>
      </w:r>
      <w:proofErr w:type="spellEnd"/>
      <w:proofErr w:type="gramEnd"/>
      <w:r w:rsidRPr="000129D8">
        <w:rPr>
          <w:rFonts w:ascii="Times New Roman" w:hAnsi="Times New Roman" w:cs="Times New Roman"/>
          <w:spacing w:val="-6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and</w:t>
      </w:r>
      <w:r w:rsidRPr="000129D8">
        <w:rPr>
          <w:rFonts w:ascii="Times New Roman" w:hAnsi="Times New Roman" w:cs="Times New Roman"/>
          <w:spacing w:val="-6"/>
          <w:w w:val="95"/>
          <w:sz w:val="24"/>
          <w:szCs w:val="24"/>
          <w:u w:val="single"/>
        </w:rPr>
        <w:t xml:space="preserve"> </w:t>
      </w:r>
      <w:proofErr w:type="spellStart"/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jsp:param</w:t>
      </w:r>
      <w:proofErr w:type="spellEnd"/>
      <w:r w:rsidRPr="000129D8">
        <w:rPr>
          <w:rFonts w:ascii="Times New Roman" w:hAnsi="Times New Roman" w:cs="Times New Roman"/>
          <w:spacing w:val="-6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to</w:t>
      </w:r>
      <w:r w:rsidRPr="000129D8">
        <w:rPr>
          <w:rFonts w:ascii="Times New Roman" w:hAnsi="Times New Roman" w:cs="Times New Roman"/>
          <w:spacing w:val="-7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display</w:t>
      </w:r>
      <w:r w:rsidRPr="000129D8">
        <w:rPr>
          <w:rFonts w:ascii="Times New Roman" w:hAnsi="Times New Roman" w:cs="Times New Roman"/>
          <w:spacing w:val="-6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information</w:t>
      </w:r>
      <w:r w:rsidRPr="000129D8">
        <w:rPr>
          <w:rFonts w:ascii="Times New Roman" w:hAnsi="Times New Roman" w:cs="Times New Roman"/>
          <w:spacing w:val="-7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on</w:t>
      </w:r>
      <w:r w:rsidRPr="000129D8">
        <w:rPr>
          <w:rFonts w:ascii="Times New Roman" w:hAnsi="Times New Roman" w:cs="Times New Roman"/>
          <w:spacing w:val="-7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JSP</w:t>
      </w:r>
      <w:r w:rsidRPr="000129D8">
        <w:rPr>
          <w:rFonts w:ascii="Times New Roman" w:hAnsi="Times New Roman" w:cs="Times New Roman"/>
          <w:spacing w:val="-6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page</w:t>
      </w:r>
    </w:p>
    <w:p w14:paraId="2C4252E8" w14:textId="77777777" w:rsidR="007337CF" w:rsidRPr="000129D8" w:rsidRDefault="00000000" w:rsidP="000129D8">
      <w:pPr>
        <w:pStyle w:val="ListParagraph"/>
        <w:numPr>
          <w:ilvl w:val="1"/>
          <w:numId w:val="2"/>
        </w:numPr>
        <w:tabs>
          <w:tab w:val="left" w:pos="821"/>
        </w:tabs>
        <w:spacing w:before="32"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List</w:t>
      </w:r>
      <w:r w:rsidRPr="000129D8">
        <w:rPr>
          <w:rFonts w:ascii="Times New Roman" w:hAnsi="Times New Roman" w:cs="Times New Roman"/>
          <w:spacing w:val="-13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TWO</w:t>
      </w:r>
      <w:r w:rsidRPr="000129D8">
        <w:rPr>
          <w:rFonts w:ascii="Times New Roman" w:hAnsi="Times New Roman" w:cs="Times New Roman"/>
          <w:spacing w:val="-10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other</w:t>
      </w:r>
      <w:r w:rsidRPr="000129D8">
        <w:rPr>
          <w:rFonts w:ascii="Times New Roman" w:hAnsi="Times New Roman" w:cs="Times New Roman"/>
          <w:spacing w:val="-11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JSP</w:t>
      </w:r>
      <w:r w:rsidRPr="000129D8">
        <w:rPr>
          <w:rFonts w:ascii="Times New Roman" w:hAnsi="Times New Roman" w:cs="Times New Roman"/>
          <w:spacing w:val="-12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Standard</w:t>
      </w:r>
      <w:r w:rsidRPr="000129D8">
        <w:rPr>
          <w:rFonts w:ascii="Times New Roman" w:hAnsi="Times New Roman" w:cs="Times New Roman"/>
          <w:spacing w:val="-13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Action</w:t>
      </w:r>
      <w:r w:rsidRPr="000129D8">
        <w:rPr>
          <w:rFonts w:ascii="Times New Roman" w:hAnsi="Times New Roman" w:cs="Times New Roman"/>
          <w:spacing w:val="-10"/>
          <w:w w:val="95"/>
          <w:sz w:val="24"/>
          <w:szCs w:val="24"/>
          <w:u w:val="single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  <w:u w:val="single"/>
        </w:rPr>
        <w:t>Tag</w:t>
      </w:r>
    </w:p>
    <w:p w14:paraId="07735CCF" w14:textId="77777777" w:rsidR="007337CF" w:rsidRPr="000129D8" w:rsidRDefault="00000000" w:rsidP="000129D8">
      <w:pPr>
        <w:pStyle w:val="ListParagraph"/>
        <w:numPr>
          <w:ilvl w:val="2"/>
          <w:numId w:val="2"/>
        </w:numPr>
        <w:tabs>
          <w:tab w:val="left" w:pos="1180"/>
          <w:tab w:val="left" w:pos="1181"/>
        </w:tabs>
        <w:spacing w:before="37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129D8">
        <w:rPr>
          <w:rFonts w:ascii="Times New Roman" w:hAnsi="Times New Roman" w:cs="Times New Roman"/>
          <w:sz w:val="24"/>
          <w:szCs w:val="24"/>
          <w:u w:val="single"/>
        </w:rPr>
        <w:lastRenderedPageBreak/>
        <w:t>Jsp:forward</w:t>
      </w:r>
      <w:proofErr w:type="spellEnd"/>
    </w:p>
    <w:p w14:paraId="6FBC3276" w14:textId="77777777" w:rsidR="007337CF" w:rsidRPr="000129D8" w:rsidRDefault="00000000" w:rsidP="000129D8">
      <w:pPr>
        <w:pStyle w:val="ListParagraph"/>
        <w:numPr>
          <w:ilvl w:val="2"/>
          <w:numId w:val="2"/>
        </w:numPr>
        <w:tabs>
          <w:tab w:val="left" w:pos="1180"/>
          <w:tab w:val="left" w:pos="1181"/>
        </w:tabs>
        <w:spacing w:before="32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0129D8">
        <w:rPr>
          <w:rFonts w:ascii="Times New Roman" w:hAnsi="Times New Roman" w:cs="Times New Roman"/>
          <w:sz w:val="24"/>
          <w:szCs w:val="24"/>
          <w:u w:val="single"/>
        </w:rPr>
        <w:t>Jsp:useBean</w:t>
      </w:r>
      <w:proofErr w:type="spellEnd"/>
      <w:proofErr w:type="gramEnd"/>
    </w:p>
    <w:p w14:paraId="21E8BABA" w14:textId="77777777" w:rsidR="007337CF" w:rsidRPr="000129D8" w:rsidRDefault="007337CF" w:rsidP="000129D8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7337CF" w:rsidRPr="000129D8">
          <w:pgSz w:w="11910" w:h="16840"/>
          <w:pgMar w:top="1420" w:right="1320" w:bottom="280" w:left="1340" w:header="720" w:footer="720" w:gutter="0"/>
          <w:cols w:space="720"/>
        </w:sectPr>
      </w:pPr>
    </w:p>
    <w:p w14:paraId="78502DBC" w14:textId="77777777" w:rsidR="007337CF" w:rsidRPr="000129D8" w:rsidRDefault="00000000" w:rsidP="000129D8">
      <w:pPr>
        <w:pStyle w:val="BodyText"/>
        <w:spacing w:before="86" w:line="360" w:lineRule="auto"/>
        <w:ind w:left="100" w:right="345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w w:val="95"/>
          <w:sz w:val="24"/>
          <w:szCs w:val="24"/>
        </w:rPr>
        <w:lastRenderedPageBreak/>
        <w:t>Task</w:t>
      </w:r>
      <w:r w:rsidRPr="000129D8">
        <w:rPr>
          <w:rFonts w:ascii="Times New Roman" w:hAnsi="Times New Roman" w:cs="Times New Roman"/>
          <w:spacing w:val="-14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3</w:t>
      </w:r>
      <w:r w:rsidRPr="000129D8">
        <w:rPr>
          <w:rFonts w:ascii="Times New Roman" w:hAnsi="Times New Roman" w:cs="Times New Roman"/>
          <w:spacing w:val="-15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–</w:t>
      </w:r>
      <w:r w:rsidRPr="000129D8">
        <w:rPr>
          <w:rFonts w:ascii="Times New Roman" w:hAnsi="Times New Roman" w:cs="Times New Roman"/>
          <w:spacing w:val="-11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Using</w:t>
      </w:r>
      <w:r w:rsidRPr="000129D8">
        <w:rPr>
          <w:rFonts w:ascii="Times New Roman" w:hAnsi="Times New Roman" w:cs="Times New Roman"/>
          <w:spacing w:val="-12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JSTL’s</w:t>
      </w:r>
      <w:r w:rsidRPr="000129D8">
        <w:rPr>
          <w:rFonts w:ascii="Times New Roman" w:hAnsi="Times New Roman" w:cs="Times New Roman"/>
          <w:spacing w:val="-12"/>
          <w:w w:val="95"/>
          <w:sz w:val="24"/>
          <w:szCs w:val="24"/>
        </w:rPr>
        <w:t xml:space="preserve"> </w:t>
      </w:r>
      <w:proofErr w:type="spellStart"/>
      <w:r w:rsidRPr="000129D8">
        <w:rPr>
          <w:rFonts w:ascii="Times New Roman" w:hAnsi="Times New Roman" w:cs="Times New Roman"/>
          <w:w w:val="95"/>
          <w:sz w:val="24"/>
          <w:szCs w:val="24"/>
        </w:rPr>
        <w:t>fmt</w:t>
      </w:r>
      <w:proofErr w:type="spellEnd"/>
      <w:r w:rsidRPr="000129D8">
        <w:rPr>
          <w:rFonts w:ascii="Times New Roman" w:hAnsi="Times New Roman" w:cs="Times New Roman"/>
          <w:spacing w:val="-12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to</w:t>
      </w:r>
      <w:r w:rsidRPr="000129D8">
        <w:rPr>
          <w:rFonts w:ascii="Times New Roman" w:hAnsi="Times New Roman" w:cs="Times New Roman"/>
          <w:spacing w:val="-15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format</w:t>
      </w:r>
      <w:r w:rsidRPr="000129D8">
        <w:rPr>
          <w:rFonts w:ascii="Times New Roman" w:hAnsi="Times New Roman" w:cs="Times New Roman"/>
          <w:spacing w:val="-13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number</w:t>
      </w:r>
      <w:r w:rsidRPr="000129D8">
        <w:rPr>
          <w:rFonts w:ascii="Times New Roman" w:hAnsi="Times New Roman" w:cs="Times New Roman"/>
          <w:spacing w:val="-14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and</w:t>
      </w:r>
      <w:r w:rsidRPr="000129D8">
        <w:rPr>
          <w:rFonts w:ascii="Times New Roman" w:hAnsi="Times New Roman" w:cs="Times New Roman"/>
          <w:spacing w:val="-14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currency</w:t>
      </w:r>
      <w:r w:rsidRPr="000129D8">
        <w:rPr>
          <w:rFonts w:ascii="Times New Roman" w:hAnsi="Times New Roman" w:cs="Times New Roman"/>
          <w:spacing w:val="-60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Code</w:t>
      </w:r>
    </w:p>
    <w:p w14:paraId="36F78008" w14:textId="77777777" w:rsidR="007337CF" w:rsidRPr="000129D8" w:rsidRDefault="00000000" w:rsidP="000129D8">
      <w:pPr>
        <w:pStyle w:val="BodyText"/>
        <w:spacing w:before="5"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z w:val="24"/>
          <w:szCs w:val="24"/>
        </w:rPr>
        <w:t>jstlFormat1.jsp</w:t>
      </w:r>
    </w:p>
    <w:p w14:paraId="4FF77AC3" w14:textId="77777777" w:rsidR="007337CF" w:rsidRPr="000129D8" w:rsidRDefault="00000000" w:rsidP="000129D8">
      <w:pPr>
        <w:pStyle w:val="BodyText"/>
        <w:spacing w:before="2" w:line="360" w:lineRule="auto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4656" behindDoc="0" locked="0" layoutInCell="1" allowOverlap="1" wp14:anchorId="47AB2546" wp14:editId="0BC1C9FF">
            <wp:simplePos x="0" y="0"/>
            <wp:positionH relativeFrom="page">
              <wp:posOffset>914400</wp:posOffset>
            </wp:positionH>
            <wp:positionV relativeFrom="paragraph">
              <wp:posOffset>121920</wp:posOffset>
            </wp:positionV>
            <wp:extent cx="5730240" cy="1997710"/>
            <wp:effectExtent l="0" t="0" r="0" b="0"/>
            <wp:wrapTopAndBottom/>
            <wp:docPr id="29" name="image15.jpeg" descr="A screen shot of a computer cod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jpeg" descr="A screen shot of a computer code  Description automatically generated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17" cy="1997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2D6C18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98CC14" w14:textId="77777777" w:rsidR="007337CF" w:rsidRPr="000129D8" w:rsidRDefault="007337CF" w:rsidP="000129D8">
      <w:pPr>
        <w:pStyle w:val="BodyText"/>
        <w:spacing w:before="6" w:line="360" w:lineRule="auto"/>
        <w:rPr>
          <w:rFonts w:ascii="Times New Roman" w:hAnsi="Times New Roman" w:cs="Times New Roman"/>
          <w:sz w:val="24"/>
          <w:szCs w:val="24"/>
        </w:rPr>
      </w:pPr>
    </w:p>
    <w:p w14:paraId="29DA02AB" w14:textId="77777777" w:rsidR="007337CF" w:rsidRPr="000129D8" w:rsidRDefault="00000000" w:rsidP="000129D8">
      <w:pPr>
        <w:pStyle w:val="BodyText"/>
        <w:spacing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z w:val="24"/>
          <w:szCs w:val="24"/>
        </w:rPr>
        <w:t>Output</w:t>
      </w:r>
    </w:p>
    <w:p w14:paraId="2BA52713" w14:textId="77777777" w:rsidR="007337CF" w:rsidRPr="000129D8" w:rsidRDefault="00000000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56704" behindDoc="0" locked="0" layoutInCell="1" allowOverlap="1" wp14:anchorId="246EEDC4" wp14:editId="4EA43F89">
            <wp:simplePos x="0" y="0"/>
            <wp:positionH relativeFrom="page">
              <wp:posOffset>914400</wp:posOffset>
            </wp:positionH>
            <wp:positionV relativeFrom="paragraph">
              <wp:posOffset>120650</wp:posOffset>
            </wp:positionV>
            <wp:extent cx="5730875" cy="1115695"/>
            <wp:effectExtent l="0" t="0" r="0" b="0"/>
            <wp:wrapTopAndBottom/>
            <wp:docPr id="31" name="image16.jpeg" descr="A white background with black dot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 descr="A white background with black dots  Description automatically generated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57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D8CC48" w14:textId="77777777" w:rsidR="007337CF" w:rsidRPr="000129D8" w:rsidRDefault="00000000" w:rsidP="000129D8">
      <w:pPr>
        <w:pStyle w:val="BodyText"/>
        <w:spacing w:before="9"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z w:val="24"/>
          <w:szCs w:val="24"/>
        </w:rPr>
        <w:t>Reflection</w:t>
      </w:r>
    </w:p>
    <w:p w14:paraId="0D21D1D5" w14:textId="77777777" w:rsidR="007337CF" w:rsidRPr="000129D8" w:rsidRDefault="00000000" w:rsidP="000129D8">
      <w:pPr>
        <w:pStyle w:val="ListParagraph"/>
        <w:numPr>
          <w:ilvl w:val="0"/>
          <w:numId w:val="4"/>
        </w:numPr>
        <w:tabs>
          <w:tab w:val="left" w:pos="821"/>
        </w:tabs>
        <w:spacing w:before="192"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w w:val="95"/>
          <w:sz w:val="24"/>
          <w:szCs w:val="24"/>
        </w:rPr>
        <w:t>What</w:t>
      </w:r>
      <w:r w:rsidRPr="000129D8">
        <w:rPr>
          <w:rFonts w:ascii="Times New Roman" w:hAnsi="Times New Roman" w:cs="Times New Roman"/>
          <w:spacing w:val="-10"/>
          <w:w w:val="95"/>
          <w:sz w:val="24"/>
          <w:szCs w:val="24"/>
        </w:rPr>
        <w:t xml:space="preserve"> </w:t>
      </w:r>
      <w:proofErr w:type="gramStart"/>
      <w:r w:rsidRPr="000129D8">
        <w:rPr>
          <w:rFonts w:ascii="Times New Roman" w:hAnsi="Times New Roman" w:cs="Times New Roman"/>
          <w:w w:val="95"/>
          <w:sz w:val="24"/>
          <w:szCs w:val="24"/>
        </w:rPr>
        <w:t>the</w:t>
      </w:r>
      <w:proofErr w:type="gramEnd"/>
      <w:r w:rsidRPr="000129D8">
        <w:rPr>
          <w:rFonts w:ascii="Times New Roman" w:hAnsi="Times New Roman" w:cs="Times New Roman"/>
          <w:spacing w:val="-10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purpose</w:t>
      </w:r>
      <w:r w:rsidRPr="000129D8">
        <w:rPr>
          <w:rFonts w:ascii="Times New Roman" w:hAnsi="Times New Roman" w:cs="Times New Roman"/>
          <w:spacing w:val="-11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of</w:t>
      </w:r>
      <w:r w:rsidRPr="000129D8">
        <w:rPr>
          <w:rFonts w:ascii="Times New Roman" w:hAnsi="Times New Roman" w:cs="Times New Roman"/>
          <w:spacing w:val="-9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using</w:t>
      </w:r>
      <w:r w:rsidRPr="000129D8">
        <w:rPr>
          <w:rFonts w:ascii="Times New Roman" w:hAnsi="Times New Roman" w:cs="Times New Roman"/>
          <w:spacing w:val="-10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JSTL</w:t>
      </w:r>
      <w:r w:rsidRPr="000129D8">
        <w:rPr>
          <w:rFonts w:ascii="Times New Roman" w:hAnsi="Times New Roman" w:cs="Times New Roman"/>
          <w:spacing w:val="-13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tag</w:t>
      </w:r>
      <w:r w:rsidRPr="000129D8">
        <w:rPr>
          <w:rFonts w:ascii="Times New Roman" w:hAnsi="Times New Roman" w:cs="Times New Roman"/>
          <w:spacing w:val="-10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library?</w:t>
      </w:r>
    </w:p>
    <w:p w14:paraId="657B8C9A" w14:textId="77777777" w:rsidR="007337CF" w:rsidRPr="000129D8" w:rsidRDefault="00000000" w:rsidP="000129D8">
      <w:pPr>
        <w:pStyle w:val="BodyText"/>
        <w:spacing w:before="37" w:line="360" w:lineRule="auto"/>
        <w:ind w:left="820" w:right="23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w w:val="95"/>
          <w:sz w:val="24"/>
          <w:szCs w:val="24"/>
        </w:rPr>
        <w:t>Reduced</w:t>
      </w:r>
      <w:r w:rsidRPr="000129D8">
        <w:rPr>
          <w:rFonts w:ascii="Times New Roman" w:hAnsi="Times New Roman" w:cs="Times New Roman"/>
          <w:spacing w:val="-5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code:</w:t>
      </w:r>
      <w:r w:rsidRPr="000129D8">
        <w:rPr>
          <w:rFonts w:ascii="Times New Roman" w:hAnsi="Times New Roman" w:cs="Times New Roman"/>
          <w:spacing w:val="-3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JSTL</w:t>
      </w:r>
      <w:r w:rsidRPr="000129D8">
        <w:rPr>
          <w:rFonts w:ascii="Times New Roman" w:hAnsi="Times New Roman" w:cs="Times New Roman"/>
          <w:spacing w:val="-8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tags</w:t>
      </w:r>
      <w:r w:rsidRPr="000129D8">
        <w:rPr>
          <w:rFonts w:ascii="Times New Roman" w:hAnsi="Times New Roman" w:cs="Times New Roman"/>
          <w:spacing w:val="-4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replace</w:t>
      </w:r>
      <w:r w:rsidRPr="000129D8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repetitive</w:t>
      </w:r>
      <w:r w:rsidRPr="000129D8">
        <w:rPr>
          <w:rFonts w:ascii="Times New Roman" w:hAnsi="Times New Roman" w:cs="Times New Roman"/>
          <w:spacing w:val="-12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scripting</w:t>
      </w:r>
      <w:r w:rsidRPr="000129D8">
        <w:rPr>
          <w:rFonts w:ascii="Times New Roman" w:hAnsi="Times New Roman" w:cs="Times New Roman"/>
          <w:spacing w:val="-4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tasks</w:t>
      </w:r>
      <w:r w:rsidRPr="000129D8">
        <w:rPr>
          <w:rFonts w:ascii="Times New Roman" w:hAnsi="Times New Roman" w:cs="Times New Roman"/>
          <w:spacing w:val="-5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with</w:t>
      </w:r>
      <w:r w:rsidRPr="000129D8">
        <w:rPr>
          <w:rFonts w:ascii="Times New Roman" w:hAnsi="Times New Roman" w:cs="Times New Roman"/>
          <w:spacing w:val="-7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concise</w:t>
      </w:r>
      <w:r w:rsidRPr="000129D8">
        <w:rPr>
          <w:rFonts w:ascii="Times New Roman" w:hAnsi="Times New Roman" w:cs="Times New Roman"/>
          <w:spacing w:val="-5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and</w:t>
      </w:r>
      <w:r w:rsidRPr="000129D8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readable</w:t>
      </w:r>
      <w:r w:rsidRPr="000129D8">
        <w:rPr>
          <w:rFonts w:ascii="Times New Roman" w:hAnsi="Times New Roman" w:cs="Times New Roman"/>
          <w:spacing w:val="-60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tags.</w:t>
      </w:r>
    </w:p>
    <w:p w14:paraId="4FCDE0F0" w14:textId="77777777" w:rsidR="007337CF" w:rsidRPr="000129D8" w:rsidRDefault="00000000" w:rsidP="000129D8">
      <w:pPr>
        <w:pStyle w:val="BodyText"/>
        <w:spacing w:before="3" w:line="360" w:lineRule="auto"/>
        <w:ind w:left="82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w w:val="95"/>
          <w:sz w:val="24"/>
          <w:szCs w:val="24"/>
        </w:rPr>
        <w:t>Improved maintainability: Code becomes easier to understand and maintain due to a</w:t>
      </w:r>
      <w:r w:rsidRPr="000129D8">
        <w:rPr>
          <w:rFonts w:ascii="Times New Roman" w:hAnsi="Times New Roman" w:cs="Times New Roman"/>
          <w:spacing w:val="-60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standardized</w:t>
      </w:r>
      <w:r w:rsidRPr="000129D8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approach.</w:t>
      </w:r>
    </w:p>
    <w:p w14:paraId="283B2DBB" w14:textId="77777777" w:rsidR="007337CF" w:rsidRPr="000129D8" w:rsidRDefault="00000000" w:rsidP="000129D8">
      <w:pPr>
        <w:pStyle w:val="ListParagraph"/>
        <w:numPr>
          <w:ilvl w:val="0"/>
          <w:numId w:val="4"/>
        </w:numPr>
        <w:tabs>
          <w:tab w:val="left" w:pos="821"/>
        </w:tabs>
        <w:spacing w:before="3" w:line="360" w:lineRule="auto"/>
        <w:ind w:hanging="361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pacing w:val="-2"/>
          <w:w w:val="95"/>
          <w:sz w:val="24"/>
          <w:szCs w:val="24"/>
        </w:rPr>
        <w:t>List</w:t>
      </w:r>
      <w:r w:rsidRPr="000129D8">
        <w:rPr>
          <w:rFonts w:ascii="Times New Roman" w:hAnsi="Times New Roman" w:cs="Times New Roman"/>
          <w:spacing w:val="-18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pacing w:val="-2"/>
          <w:w w:val="95"/>
          <w:sz w:val="24"/>
          <w:szCs w:val="24"/>
        </w:rPr>
        <w:t>5</w:t>
      </w:r>
      <w:r w:rsidRPr="000129D8">
        <w:rPr>
          <w:rFonts w:ascii="Times New Roman" w:hAnsi="Times New Roman" w:cs="Times New Roman"/>
          <w:spacing w:val="-17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pacing w:val="-2"/>
          <w:w w:val="95"/>
          <w:sz w:val="24"/>
          <w:szCs w:val="24"/>
        </w:rPr>
        <w:t>categories</w:t>
      </w:r>
      <w:r w:rsidRPr="000129D8">
        <w:rPr>
          <w:rFonts w:ascii="Times New Roman" w:hAnsi="Times New Roman" w:cs="Times New Roman"/>
          <w:spacing w:val="-18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pacing w:val="-2"/>
          <w:w w:val="95"/>
          <w:sz w:val="24"/>
          <w:szCs w:val="24"/>
        </w:rPr>
        <w:t>of</w:t>
      </w:r>
      <w:r w:rsidRPr="000129D8">
        <w:rPr>
          <w:rFonts w:ascii="Times New Roman" w:hAnsi="Times New Roman" w:cs="Times New Roman"/>
          <w:spacing w:val="-18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pacing w:val="-1"/>
          <w:w w:val="95"/>
          <w:sz w:val="24"/>
          <w:szCs w:val="24"/>
        </w:rPr>
        <w:t>JSTL</w:t>
      </w:r>
      <w:r w:rsidRPr="000129D8">
        <w:rPr>
          <w:rFonts w:ascii="Times New Roman" w:hAnsi="Times New Roman" w:cs="Times New Roman"/>
          <w:spacing w:val="-21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pacing w:val="-1"/>
          <w:w w:val="95"/>
          <w:sz w:val="24"/>
          <w:szCs w:val="24"/>
        </w:rPr>
        <w:t>library.</w:t>
      </w:r>
    </w:p>
    <w:p w14:paraId="015630E9" w14:textId="77777777" w:rsidR="007337CF" w:rsidRPr="000129D8" w:rsidRDefault="00000000" w:rsidP="000129D8">
      <w:pPr>
        <w:pStyle w:val="ListParagraph"/>
        <w:numPr>
          <w:ilvl w:val="1"/>
          <w:numId w:val="4"/>
        </w:numPr>
        <w:tabs>
          <w:tab w:val="left" w:pos="1180"/>
          <w:tab w:val="left" w:pos="1181"/>
        </w:tabs>
        <w:spacing w:before="33" w:line="360" w:lineRule="auto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pacing w:val="-1"/>
          <w:sz w:val="24"/>
          <w:szCs w:val="24"/>
        </w:rPr>
        <w:t>Core</w:t>
      </w:r>
      <w:r w:rsidRPr="000129D8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tags</w:t>
      </w:r>
    </w:p>
    <w:p w14:paraId="629F032E" w14:textId="77777777" w:rsidR="007337CF" w:rsidRPr="000129D8" w:rsidRDefault="00000000" w:rsidP="000129D8">
      <w:pPr>
        <w:pStyle w:val="ListParagraph"/>
        <w:numPr>
          <w:ilvl w:val="1"/>
          <w:numId w:val="4"/>
        </w:numPr>
        <w:tabs>
          <w:tab w:val="left" w:pos="1180"/>
          <w:tab w:val="left" w:pos="1181"/>
        </w:tabs>
        <w:spacing w:before="36" w:line="360" w:lineRule="auto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w w:val="95"/>
          <w:sz w:val="24"/>
          <w:szCs w:val="24"/>
        </w:rPr>
        <w:t>Formatting</w:t>
      </w:r>
      <w:r w:rsidRPr="000129D8">
        <w:rPr>
          <w:rFonts w:ascii="Times New Roman" w:hAnsi="Times New Roman" w:cs="Times New Roman"/>
          <w:spacing w:val="-13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tags</w:t>
      </w:r>
    </w:p>
    <w:p w14:paraId="0949DFD2" w14:textId="77777777" w:rsidR="007337CF" w:rsidRPr="000129D8" w:rsidRDefault="00000000" w:rsidP="000129D8">
      <w:pPr>
        <w:pStyle w:val="ListParagraph"/>
        <w:numPr>
          <w:ilvl w:val="1"/>
          <w:numId w:val="4"/>
        </w:numPr>
        <w:tabs>
          <w:tab w:val="left" w:pos="1180"/>
          <w:tab w:val="left" w:pos="1181"/>
        </w:tabs>
        <w:spacing w:before="33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129D8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0129D8">
        <w:rPr>
          <w:rFonts w:ascii="Times New Roman" w:hAnsi="Times New Roman" w:cs="Times New Roman"/>
          <w:spacing w:val="-21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tags</w:t>
      </w:r>
    </w:p>
    <w:p w14:paraId="721C2DA3" w14:textId="77777777" w:rsidR="007337CF" w:rsidRPr="000129D8" w:rsidRDefault="00000000" w:rsidP="000129D8">
      <w:pPr>
        <w:pStyle w:val="ListParagraph"/>
        <w:numPr>
          <w:ilvl w:val="1"/>
          <w:numId w:val="4"/>
        </w:numPr>
        <w:tabs>
          <w:tab w:val="left" w:pos="1180"/>
          <w:tab w:val="left" w:pos="1181"/>
        </w:tabs>
        <w:spacing w:before="32" w:line="360" w:lineRule="auto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w w:val="95"/>
          <w:sz w:val="24"/>
          <w:szCs w:val="24"/>
        </w:rPr>
        <w:t>Xml</w:t>
      </w:r>
      <w:r w:rsidRPr="000129D8">
        <w:rPr>
          <w:rFonts w:ascii="Times New Roman" w:hAnsi="Times New Roman" w:cs="Times New Roman"/>
          <w:spacing w:val="-11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tags</w:t>
      </w:r>
    </w:p>
    <w:p w14:paraId="3E0FC8D1" w14:textId="77777777" w:rsidR="007337CF" w:rsidRPr="000129D8" w:rsidRDefault="00000000" w:rsidP="000129D8">
      <w:pPr>
        <w:pStyle w:val="ListParagraph"/>
        <w:numPr>
          <w:ilvl w:val="1"/>
          <w:numId w:val="4"/>
        </w:numPr>
        <w:tabs>
          <w:tab w:val="left" w:pos="1180"/>
          <w:tab w:val="left" w:pos="1181"/>
        </w:tabs>
        <w:spacing w:before="37" w:line="360" w:lineRule="auto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z w:val="24"/>
          <w:szCs w:val="24"/>
        </w:rPr>
        <w:t>Functions</w:t>
      </w:r>
    </w:p>
    <w:p w14:paraId="7E97C47A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F597243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812438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5754CF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5D4238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7C240F4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242859E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D0CC1FC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7AB43F" w14:textId="77777777" w:rsidR="007337CF" w:rsidRPr="000129D8" w:rsidRDefault="00000000" w:rsidP="000129D8">
      <w:pPr>
        <w:pStyle w:val="BodyText"/>
        <w:spacing w:before="158"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w w:val="95"/>
          <w:sz w:val="24"/>
          <w:szCs w:val="24"/>
        </w:rPr>
        <w:t>Task</w:t>
      </w:r>
      <w:r w:rsidRPr="000129D8">
        <w:rPr>
          <w:rFonts w:ascii="Times New Roman" w:hAnsi="Times New Roman" w:cs="Times New Roman"/>
          <w:spacing w:val="-12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5</w:t>
      </w:r>
      <w:r w:rsidRPr="000129D8">
        <w:rPr>
          <w:rFonts w:ascii="Times New Roman" w:hAnsi="Times New Roman" w:cs="Times New Roman"/>
          <w:spacing w:val="-16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–</w:t>
      </w:r>
      <w:r w:rsidRPr="000129D8">
        <w:rPr>
          <w:rFonts w:ascii="Times New Roman" w:hAnsi="Times New Roman" w:cs="Times New Roman"/>
          <w:spacing w:val="-10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Using</w:t>
      </w:r>
      <w:r w:rsidRPr="000129D8">
        <w:rPr>
          <w:rFonts w:ascii="Times New Roman" w:hAnsi="Times New Roman" w:cs="Times New Roman"/>
          <w:spacing w:val="-11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JSP</w:t>
      </w:r>
      <w:r w:rsidRPr="000129D8">
        <w:rPr>
          <w:rFonts w:ascii="Times New Roman" w:hAnsi="Times New Roman" w:cs="Times New Roman"/>
          <w:spacing w:val="-13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Standard</w:t>
      </w:r>
      <w:r w:rsidRPr="000129D8">
        <w:rPr>
          <w:rFonts w:ascii="Times New Roman" w:hAnsi="Times New Roman" w:cs="Times New Roman"/>
          <w:spacing w:val="-12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Tag</w:t>
      </w:r>
      <w:r w:rsidRPr="000129D8">
        <w:rPr>
          <w:rFonts w:ascii="Times New Roman" w:hAnsi="Times New Roman" w:cs="Times New Roman"/>
          <w:spacing w:val="-11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library</w:t>
      </w:r>
    </w:p>
    <w:p w14:paraId="3761843E" w14:textId="77777777" w:rsidR="007337CF" w:rsidRPr="000129D8" w:rsidRDefault="007337CF" w:rsidP="000129D8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7337CF" w:rsidRPr="000129D8">
          <w:pgSz w:w="11910" w:h="16840"/>
          <w:pgMar w:top="1340" w:right="1320" w:bottom="280" w:left="1340" w:header="720" w:footer="720" w:gutter="0"/>
          <w:cols w:space="720"/>
        </w:sectPr>
      </w:pPr>
    </w:p>
    <w:p w14:paraId="331B1092" w14:textId="77777777" w:rsidR="007337CF" w:rsidRPr="000129D8" w:rsidRDefault="00000000" w:rsidP="000129D8">
      <w:pPr>
        <w:pStyle w:val="BodyText"/>
        <w:spacing w:before="86"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w w:val="105"/>
          <w:sz w:val="24"/>
          <w:szCs w:val="24"/>
        </w:rPr>
        <w:lastRenderedPageBreak/>
        <w:t>Code</w:t>
      </w:r>
    </w:p>
    <w:p w14:paraId="305786E8" w14:textId="77777777" w:rsidR="007337CF" w:rsidRPr="000129D8" w:rsidRDefault="00000000" w:rsidP="000129D8">
      <w:pPr>
        <w:pStyle w:val="BodyText"/>
        <w:spacing w:before="192" w:line="360" w:lineRule="auto"/>
        <w:ind w:left="100" w:right="4716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w w:val="95"/>
          <w:sz w:val="24"/>
          <w:szCs w:val="24"/>
        </w:rPr>
        <w:t>Task1</w:t>
      </w:r>
      <w:r w:rsidRPr="000129D8">
        <w:rPr>
          <w:rFonts w:ascii="Times New Roman" w:hAnsi="Times New Roman" w:cs="Times New Roman"/>
          <w:spacing w:val="-17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Using</w:t>
      </w:r>
      <w:r w:rsidRPr="000129D8">
        <w:rPr>
          <w:rFonts w:ascii="Times New Roman" w:hAnsi="Times New Roman" w:cs="Times New Roman"/>
          <w:spacing w:val="-14"/>
          <w:w w:val="95"/>
          <w:sz w:val="24"/>
          <w:szCs w:val="24"/>
        </w:rPr>
        <w:t xml:space="preserve"> </w:t>
      </w:r>
      <w:proofErr w:type="gramStart"/>
      <w:r w:rsidRPr="000129D8">
        <w:rPr>
          <w:rFonts w:ascii="Times New Roman" w:hAnsi="Times New Roman" w:cs="Times New Roman"/>
          <w:w w:val="95"/>
          <w:sz w:val="24"/>
          <w:szCs w:val="24"/>
        </w:rPr>
        <w:t>JSTL;s</w:t>
      </w:r>
      <w:proofErr w:type="gramEnd"/>
      <w:r w:rsidRPr="000129D8">
        <w:rPr>
          <w:rFonts w:ascii="Times New Roman" w:hAnsi="Times New Roman" w:cs="Times New Roman"/>
          <w:spacing w:val="-14"/>
          <w:w w:val="95"/>
          <w:sz w:val="24"/>
          <w:szCs w:val="24"/>
        </w:rPr>
        <w:t xml:space="preserve"> </w:t>
      </w:r>
      <w:proofErr w:type="spellStart"/>
      <w:r w:rsidRPr="000129D8">
        <w:rPr>
          <w:rFonts w:ascii="Times New Roman" w:hAnsi="Times New Roman" w:cs="Times New Roman"/>
          <w:w w:val="95"/>
          <w:sz w:val="24"/>
          <w:szCs w:val="24"/>
        </w:rPr>
        <w:t>fmt</w:t>
      </w:r>
      <w:proofErr w:type="spellEnd"/>
      <w:r w:rsidRPr="000129D8">
        <w:rPr>
          <w:rFonts w:ascii="Times New Roman" w:hAnsi="Times New Roman" w:cs="Times New Roman"/>
          <w:spacing w:val="-13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to</w:t>
      </w:r>
      <w:r w:rsidRPr="000129D8">
        <w:rPr>
          <w:rFonts w:ascii="Times New Roman" w:hAnsi="Times New Roman" w:cs="Times New Roman"/>
          <w:spacing w:val="-16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format</w:t>
      </w:r>
      <w:r w:rsidRPr="000129D8">
        <w:rPr>
          <w:rFonts w:ascii="Times New Roman" w:hAnsi="Times New Roman" w:cs="Times New Roman"/>
          <w:spacing w:val="-15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Date</w:t>
      </w:r>
      <w:r w:rsidRPr="000129D8">
        <w:rPr>
          <w:rFonts w:ascii="Times New Roman" w:hAnsi="Times New Roman" w:cs="Times New Roman"/>
          <w:spacing w:val="-59"/>
          <w:w w:val="95"/>
          <w:sz w:val="24"/>
          <w:szCs w:val="24"/>
        </w:rPr>
        <w:t xml:space="preserve"> </w:t>
      </w:r>
      <w:proofErr w:type="spellStart"/>
      <w:r w:rsidRPr="000129D8">
        <w:rPr>
          <w:rFonts w:ascii="Times New Roman" w:hAnsi="Times New Roman" w:cs="Times New Roman"/>
          <w:sz w:val="24"/>
          <w:szCs w:val="24"/>
        </w:rPr>
        <w:t>Fmt_formatDate.jsp</w:t>
      </w:r>
      <w:proofErr w:type="spellEnd"/>
    </w:p>
    <w:p w14:paraId="28DF5244" w14:textId="77777777" w:rsidR="007337CF" w:rsidRPr="000129D8" w:rsidRDefault="00000000" w:rsidP="000129D8">
      <w:pPr>
        <w:pStyle w:val="BodyText"/>
        <w:spacing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26419D" wp14:editId="6CAFEB84">
            <wp:extent cx="5736590" cy="2189480"/>
            <wp:effectExtent l="0" t="0" r="0" b="0"/>
            <wp:docPr id="33" name="image17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732" cy="218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C855" w14:textId="77777777" w:rsidR="007337CF" w:rsidRPr="000129D8" w:rsidRDefault="00000000" w:rsidP="000129D8">
      <w:pPr>
        <w:pStyle w:val="BodyText"/>
        <w:spacing w:before="11" w:line="360" w:lineRule="auto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0800" behindDoc="0" locked="0" layoutInCell="1" allowOverlap="1" wp14:anchorId="33EB0BBC" wp14:editId="5B2DEA9C">
            <wp:simplePos x="0" y="0"/>
            <wp:positionH relativeFrom="page">
              <wp:posOffset>914400</wp:posOffset>
            </wp:positionH>
            <wp:positionV relativeFrom="paragraph">
              <wp:posOffset>113030</wp:posOffset>
            </wp:positionV>
            <wp:extent cx="5725160" cy="2395855"/>
            <wp:effectExtent l="0" t="0" r="0" b="0"/>
            <wp:wrapTopAndBottom/>
            <wp:docPr id="35" name="image1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36" cy="2395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091F41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00A0D5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26E943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CCFAB7E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F3003A" w14:textId="77777777" w:rsidR="007337CF" w:rsidRPr="000129D8" w:rsidRDefault="007337CF" w:rsidP="000129D8">
      <w:pPr>
        <w:pStyle w:val="BodyText"/>
        <w:spacing w:before="3" w:line="360" w:lineRule="auto"/>
        <w:rPr>
          <w:rFonts w:ascii="Times New Roman" w:hAnsi="Times New Roman" w:cs="Times New Roman"/>
          <w:sz w:val="24"/>
          <w:szCs w:val="24"/>
        </w:rPr>
      </w:pPr>
    </w:p>
    <w:p w14:paraId="165C89DD" w14:textId="77777777" w:rsidR="007337CF" w:rsidRPr="000129D8" w:rsidRDefault="00000000" w:rsidP="000129D8">
      <w:pPr>
        <w:pStyle w:val="BodyText"/>
        <w:spacing w:before="1"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z w:val="24"/>
          <w:szCs w:val="24"/>
        </w:rPr>
        <w:t>Output</w:t>
      </w:r>
    </w:p>
    <w:p w14:paraId="7721A020" w14:textId="77777777" w:rsidR="007337CF" w:rsidRPr="000129D8" w:rsidRDefault="00000000" w:rsidP="000129D8">
      <w:pPr>
        <w:pStyle w:val="BodyText"/>
        <w:spacing w:before="11" w:line="360" w:lineRule="auto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3872" behindDoc="0" locked="0" layoutInCell="1" allowOverlap="1" wp14:anchorId="0B8E4F2C" wp14:editId="6D7FFF0F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5727065" cy="1289050"/>
            <wp:effectExtent l="0" t="0" r="0" b="0"/>
            <wp:wrapTopAndBottom/>
            <wp:docPr id="37" name="image19.jpeg" descr="A close-up of a white backgroun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 descr="A close-up of a white background  Description automatically generated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996" cy="1289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8D858" w14:textId="77777777" w:rsidR="007337CF" w:rsidRPr="000129D8" w:rsidRDefault="007337CF" w:rsidP="000129D8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7337CF" w:rsidRPr="000129D8">
          <w:pgSz w:w="11910" w:h="16840"/>
          <w:pgMar w:top="1340" w:right="1320" w:bottom="280" w:left="1340" w:header="720" w:footer="720" w:gutter="0"/>
          <w:cols w:space="720"/>
        </w:sectPr>
      </w:pPr>
    </w:p>
    <w:p w14:paraId="4E609763" w14:textId="77777777" w:rsidR="007337CF" w:rsidRPr="000129D8" w:rsidRDefault="00000000" w:rsidP="000129D8">
      <w:pPr>
        <w:pStyle w:val="BodyText"/>
        <w:spacing w:before="86" w:line="360" w:lineRule="auto"/>
        <w:ind w:left="100" w:right="5808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w w:val="95"/>
          <w:sz w:val="24"/>
          <w:szCs w:val="24"/>
        </w:rPr>
        <w:lastRenderedPageBreak/>
        <w:t>Task</w:t>
      </w:r>
      <w:r w:rsidRPr="000129D8">
        <w:rPr>
          <w:rFonts w:ascii="Times New Roman" w:hAnsi="Times New Roman" w:cs="Times New Roman"/>
          <w:spacing w:val="-13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2</w:t>
      </w:r>
      <w:r w:rsidRPr="000129D8">
        <w:rPr>
          <w:rFonts w:ascii="Times New Roman" w:hAnsi="Times New Roman" w:cs="Times New Roman"/>
          <w:spacing w:val="-15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Using</w:t>
      </w:r>
      <w:r w:rsidRPr="000129D8">
        <w:rPr>
          <w:rFonts w:ascii="Times New Roman" w:hAnsi="Times New Roman" w:cs="Times New Roman"/>
          <w:spacing w:val="-12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JSTL</w:t>
      </w:r>
      <w:r w:rsidRPr="000129D8">
        <w:rPr>
          <w:rFonts w:ascii="Times New Roman" w:hAnsi="Times New Roman" w:cs="Times New Roman"/>
          <w:spacing w:val="-16"/>
          <w:w w:val="95"/>
          <w:sz w:val="24"/>
          <w:szCs w:val="24"/>
        </w:rPr>
        <w:t xml:space="preserve"> </w:t>
      </w:r>
      <w:proofErr w:type="spellStart"/>
      <w:r w:rsidRPr="000129D8">
        <w:rPr>
          <w:rFonts w:ascii="Times New Roman" w:hAnsi="Times New Roman" w:cs="Times New Roman"/>
          <w:w w:val="95"/>
          <w:sz w:val="24"/>
          <w:szCs w:val="24"/>
        </w:rPr>
        <w:t>fmt</w:t>
      </w:r>
      <w:proofErr w:type="spellEnd"/>
      <w:r w:rsidRPr="000129D8">
        <w:rPr>
          <w:rFonts w:ascii="Times New Roman" w:hAnsi="Times New Roman" w:cs="Times New Roman"/>
          <w:spacing w:val="-12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to</w:t>
      </w:r>
      <w:r w:rsidRPr="000129D8">
        <w:rPr>
          <w:rFonts w:ascii="Times New Roman" w:hAnsi="Times New Roman" w:cs="Times New Roman"/>
          <w:spacing w:val="-14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parse</w:t>
      </w:r>
      <w:r w:rsidRPr="000129D8">
        <w:rPr>
          <w:rFonts w:ascii="Times New Roman" w:hAnsi="Times New Roman" w:cs="Times New Roman"/>
          <w:spacing w:val="-14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DATE</w:t>
      </w:r>
      <w:r w:rsidRPr="000129D8">
        <w:rPr>
          <w:rFonts w:ascii="Times New Roman" w:hAnsi="Times New Roman" w:cs="Times New Roman"/>
          <w:spacing w:val="-60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Code</w:t>
      </w:r>
    </w:p>
    <w:p w14:paraId="6A9C8E9F" w14:textId="77777777" w:rsidR="007337CF" w:rsidRPr="000129D8" w:rsidRDefault="00000000" w:rsidP="000129D8">
      <w:pPr>
        <w:pStyle w:val="BodyText"/>
        <w:spacing w:before="5" w:line="360" w:lineRule="auto"/>
        <w:ind w:left="100"/>
        <w:rPr>
          <w:rFonts w:ascii="Times New Roman" w:hAnsi="Times New Roman" w:cs="Times New Roman"/>
          <w:sz w:val="24"/>
          <w:szCs w:val="24"/>
        </w:rPr>
      </w:pPr>
      <w:proofErr w:type="spellStart"/>
      <w:r w:rsidRPr="000129D8">
        <w:rPr>
          <w:rFonts w:ascii="Times New Roman" w:hAnsi="Times New Roman" w:cs="Times New Roman"/>
          <w:sz w:val="24"/>
          <w:szCs w:val="24"/>
        </w:rPr>
        <w:t>Fmt_parseDate.jsp</w:t>
      </w:r>
      <w:proofErr w:type="spellEnd"/>
    </w:p>
    <w:p w14:paraId="13186BEA" w14:textId="77777777" w:rsidR="007337CF" w:rsidRPr="000129D8" w:rsidRDefault="00000000" w:rsidP="000129D8">
      <w:pPr>
        <w:pStyle w:val="BodyText"/>
        <w:spacing w:before="2" w:line="360" w:lineRule="auto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66944" behindDoc="0" locked="0" layoutInCell="1" allowOverlap="1" wp14:anchorId="6268C581" wp14:editId="686DC4CC">
            <wp:simplePos x="0" y="0"/>
            <wp:positionH relativeFrom="page">
              <wp:posOffset>914400</wp:posOffset>
            </wp:positionH>
            <wp:positionV relativeFrom="paragraph">
              <wp:posOffset>121920</wp:posOffset>
            </wp:positionV>
            <wp:extent cx="5720715" cy="2180590"/>
            <wp:effectExtent l="0" t="0" r="0" b="0"/>
            <wp:wrapTopAndBottom/>
            <wp:docPr id="39" name="image20.jpeg" descr="A white background with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 descr="A white background with text  Description automatically generated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516" cy="218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F0B70B" w14:textId="77777777" w:rsidR="007337CF" w:rsidRPr="000129D8" w:rsidRDefault="00000000" w:rsidP="000129D8">
      <w:pPr>
        <w:pStyle w:val="BodyText"/>
        <w:spacing w:before="170"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z w:val="24"/>
          <w:szCs w:val="24"/>
        </w:rPr>
        <w:t>Output</w:t>
      </w:r>
    </w:p>
    <w:p w14:paraId="6FAADBF6" w14:textId="77777777" w:rsidR="007337CF" w:rsidRPr="000129D8" w:rsidRDefault="00000000" w:rsidP="000129D8">
      <w:pPr>
        <w:pStyle w:val="BodyText"/>
        <w:spacing w:before="3" w:line="360" w:lineRule="auto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0016" behindDoc="0" locked="0" layoutInCell="1" allowOverlap="1" wp14:anchorId="5623A544" wp14:editId="308815C5">
            <wp:simplePos x="0" y="0"/>
            <wp:positionH relativeFrom="page">
              <wp:posOffset>914400</wp:posOffset>
            </wp:positionH>
            <wp:positionV relativeFrom="paragraph">
              <wp:posOffset>122555</wp:posOffset>
            </wp:positionV>
            <wp:extent cx="5715000" cy="735965"/>
            <wp:effectExtent l="0" t="0" r="0" b="0"/>
            <wp:wrapTopAndBottom/>
            <wp:docPr id="41" name="image21.png" descr="A white background with blue bord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 descr="A white background with blue border  Description automatically generated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141" cy="736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C56AB3" w14:textId="77777777" w:rsidR="007337CF" w:rsidRPr="000129D8" w:rsidRDefault="00000000" w:rsidP="000129D8">
      <w:pPr>
        <w:pStyle w:val="BodyText"/>
        <w:spacing w:before="163"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z w:val="24"/>
          <w:szCs w:val="24"/>
        </w:rPr>
        <w:t>Exercise</w:t>
      </w:r>
    </w:p>
    <w:p w14:paraId="189B1219" w14:textId="77777777" w:rsidR="007337CF" w:rsidRPr="000129D8" w:rsidRDefault="00000000" w:rsidP="000129D8">
      <w:pPr>
        <w:pStyle w:val="ListParagraph"/>
        <w:numPr>
          <w:ilvl w:val="0"/>
          <w:numId w:val="5"/>
        </w:numPr>
        <w:tabs>
          <w:tab w:val="left" w:pos="325"/>
        </w:tabs>
        <w:spacing w:before="196" w:line="360" w:lineRule="auto"/>
        <w:ind w:hanging="225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w w:val="95"/>
          <w:sz w:val="24"/>
          <w:szCs w:val="24"/>
        </w:rPr>
        <w:t>Write</w:t>
      </w:r>
      <w:r w:rsidRPr="000129D8">
        <w:rPr>
          <w:rFonts w:ascii="Times New Roman" w:hAnsi="Times New Roman" w:cs="Times New Roman"/>
          <w:spacing w:val="-15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a</w:t>
      </w:r>
      <w:r w:rsidRPr="000129D8">
        <w:rPr>
          <w:rFonts w:ascii="Times New Roman" w:hAnsi="Times New Roman" w:cs="Times New Roman"/>
          <w:spacing w:val="-15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JSP’s</w:t>
      </w:r>
      <w:r w:rsidRPr="000129D8">
        <w:rPr>
          <w:rFonts w:ascii="Times New Roman" w:hAnsi="Times New Roman" w:cs="Times New Roman"/>
          <w:spacing w:val="-13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form</w:t>
      </w:r>
      <w:r w:rsidRPr="000129D8">
        <w:rPr>
          <w:rFonts w:ascii="Times New Roman" w:hAnsi="Times New Roman" w:cs="Times New Roman"/>
          <w:spacing w:val="-14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that</w:t>
      </w:r>
      <w:r w:rsidRPr="000129D8">
        <w:rPr>
          <w:rFonts w:ascii="Times New Roman" w:hAnsi="Times New Roman" w:cs="Times New Roman"/>
          <w:spacing w:val="-15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asks</w:t>
      </w:r>
      <w:r w:rsidRPr="000129D8">
        <w:rPr>
          <w:rFonts w:ascii="Times New Roman" w:hAnsi="Times New Roman" w:cs="Times New Roman"/>
          <w:spacing w:val="-13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the</w:t>
      </w:r>
      <w:r w:rsidRPr="000129D8">
        <w:rPr>
          <w:rFonts w:ascii="Times New Roman" w:hAnsi="Times New Roman" w:cs="Times New Roman"/>
          <w:spacing w:val="-14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user</w:t>
      </w:r>
      <w:r w:rsidRPr="000129D8">
        <w:rPr>
          <w:rFonts w:ascii="Times New Roman" w:hAnsi="Times New Roman" w:cs="Times New Roman"/>
          <w:spacing w:val="-17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to</w:t>
      </w:r>
      <w:r w:rsidRPr="000129D8">
        <w:rPr>
          <w:rFonts w:ascii="Times New Roman" w:hAnsi="Times New Roman" w:cs="Times New Roman"/>
          <w:spacing w:val="-15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key-in</w:t>
      </w:r>
      <w:r w:rsidRPr="000129D8">
        <w:rPr>
          <w:rFonts w:ascii="Times New Roman" w:hAnsi="Times New Roman" w:cs="Times New Roman"/>
          <w:spacing w:val="-16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the</w:t>
      </w:r>
      <w:r w:rsidRPr="000129D8">
        <w:rPr>
          <w:rFonts w:ascii="Times New Roman" w:hAnsi="Times New Roman" w:cs="Times New Roman"/>
          <w:spacing w:val="-15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radius</w:t>
      </w:r>
      <w:r w:rsidRPr="000129D8">
        <w:rPr>
          <w:rFonts w:ascii="Times New Roman" w:hAnsi="Times New Roman" w:cs="Times New Roman"/>
          <w:spacing w:val="-13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of</w:t>
      </w:r>
      <w:r w:rsidRPr="000129D8">
        <w:rPr>
          <w:rFonts w:ascii="Times New Roman" w:hAnsi="Times New Roman" w:cs="Times New Roman"/>
          <w:spacing w:val="-13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circle.</w:t>
      </w:r>
      <w:r w:rsidRPr="000129D8">
        <w:rPr>
          <w:rFonts w:ascii="Times New Roman" w:hAnsi="Times New Roman" w:cs="Times New Roman"/>
          <w:spacing w:val="-13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The</w:t>
      </w:r>
      <w:r w:rsidRPr="000129D8">
        <w:rPr>
          <w:rFonts w:ascii="Times New Roman" w:hAnsi="Times New Roman" w:cs="Times New Roman"/>
          <w:spacing w:val="-14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program</w:t>
      </w:r>
      <w:r w:rsidRPr="000129D8">
        <w:rPr>
          <w:rFonts w:ascii="Times New Roman" w:hAnsi="Times New Roman" w:cs="Times New Roman"/>
          <w:spacing w:val="-14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should</w:t>
      </w:r>
    </w:p>
    <w:p w14:paraId="1011FDFC" w14:textId="77777777" w:rsidR="007337CF" w:rsidRPr="000129D8" w:rsidRDefault="00000000" w:rsidP="000129D8">
      <w:pPr>
        <w:pStyle w:val="BodyText"/>
        <w:spacing w:before="33"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pacing w:val="-1"/>
          <w:w w:val="95"/>
          <w:sz w:val="24"/>
          <w:szCs w:val="24"/>
        </w:rPr>
        <w:t>calculate</w:t>
      </w:r>
      <w:r w:rsidRPr="000129D8">
        <w:rPr>
          <w:rFonts w:ascii="Times New Roman" w:hAnsi="Times New Roman" w:cs="Times New Roman"/>
          <w:spacing w:val="-19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pacing w:val="-1"/>
          <w:w w:val="95"/>
          <w:sz w:val="24"/>
          <w:szCs w:val="24"/>
        </w:rPr>
        <w:t>the</w:t>
      </w:r>
      <w:r w:rsidRPr="000129D8">
        <w:rPr>
          <w:rFonts w:ascii="Times New Roman" w:hAnsi="Times New Roman" w:cs="Times New Roman"/>
          <w:spacing w:val="-19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pacing w:val="-1"/>
          <w:w w:val="95"/>
          <w:sz w:val="24"/>
          <w:szCs w:val="24"/>
        </w:rPr>
        <w:t>area</w:t>
      </w:r>
      <w:r w:rsidRPr="000129D8">
        <w:rPr>
          <w:rFonts w:ascii="Times New Roman" w:hAnsi="Times New Roman" w:cs="Times New Roman"/>
          <w:spacing w:val="-19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pacing w:val="-1"/>
          <w:w w:val="95"/>
          <w:sz w:val="24"/>
          <w:szCs w:val="24"/>
        </w:rPr>
        <w:t>of</w:t>
      </w:r>
      <w:r w:rsidRPr="000129D8">
        <w:rPr>
          <w:rFonts w:ascii="Times New Roman" w:hAnsi="Times New Roman" w:cs="Times New Roman"/>
          <w:spacing w:val="-18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pacing w:val="-1"/>
          <w:w w:val="95"/>
          <w:sz w:val="24"/>
          <w:szCs w:val="24"/>
        </w:rPr>
        <w:t>circle</w:t>
      </w:r>
      <w:r w:rsidRPr="000129D8">
        <w:rPr>
          <w:rFonts w:ascii="Times New Roman" w:hAnsi="Times New Roman" w:cs="Times New Roman"/>
          <w:spacing w:val="-19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pacing w:val="-1"/>
          <w:w w:val="95"/>
          <w:sz w:val="24"/>
          <w:szCs w:val="24"/>
        </w:rPr>
        <w:t>and</w:t>
      </w:r>
      <w:r w:rsidRPr="000129D8">
        <w:rPr>
          <w:rFonts w:ascii="Times New Roman" w:hAnsi="Times New Roman" w:cs="Times New Roman"/>
          <w:spacing w:val="-18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pacing w:val="-1"/>
          <w:w w:val="95"/>
          <w:sz w:val="24"/>
          <w:szCs w:val="24"/>
        </w:rPr>
        <w:t>the</w:t>
      </w:r>
      <w:r w:rsidRPr="000129D8">
        <w:rPr>
          <w:rFonts w:ascii="Times New Roman" w:hAnsi="Times New Roman" w:cs="Times New Roman"/>
          <w:spacing w:val="-19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pacing w:val="-1"/>
          <w:w w:val="95"/>
          <w:sz w:val="24"/>
          <w:szCs w:val="24"/>
        </w:rPr>
        <w:t>perimeter</w:t>
      </w:r>
      <w:r w:rsidRPr="000129D8">
        <w:rPr>
          <w:rFonts w:ascii="Times New Roman" w:hAnsi="Times New Roman" w:cs="Times New Roman"/>
          <w:spacing w:val="-20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pacing w:val="-1"/>
          <w:w w:val="95"/>
          <w:sz w:val="24"/>
          <w:szCs w:val="24"/>
        </w:rPr>
        <w:t>of</w:t>
      </w:r>
      <w:r w:rsidRPr="000129D8">
        <w:rPr>
          <w:rFonts w:ascii="Times New Roman" w:hAnsi="Times New Roman" w:cs="Times New Roman"/>
          <w:spacing w:val="-17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pacing w:val="-1"/>
          <w:w w:val="95"/>
          <w:sz w:val="24"/>
          <w:szCs w:val="24"/>
        </w:rPr>
        <w:t>circle.</w:t>
      </w:r>
      <w:r w:rsidRPr="000129D8">
        <w:rPr>
          <w:rFonts w:ascii="Times New Roman" w:hAnsi="Times New Roman" w:cs="Times New Roman"/>
          <w:spacing w:val="-18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pacing w:val="-1"/>
          <w:w w:val="95"/>
          <w:sz w:val="24"/>
          <w:szCs w:val="24"/>
        </w:rPr>
        <w:t>Finally,</w:t>
      </w:r>
      <w:r w:rsidRPr="000129D8">
        <w:rPr>
          <w:rFonts w:ascii="Times New Roman" w:hAnsi="Times New Roman" w:cs="Times New Roman"/>
          <w:spacing w:val="-18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pacing w:val="-1"/>
          <w:w w:val="95"/>
          <w:sz w:val="24"/>
          <w:szCs w:val="24"/>
        </w:rPr>
        <w:t>use</w:t>
      </w:r>
      <w:r w:rsidRPr="000129D8">
        <w:rPr>
          <w:rFonts w:ascii="Times New Roman" w:hAnsi="Times New Roman" w:cs="Times New Roman"/>
          <w:spacing w:val="-18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pacing w:val="-1"/>
          <w:w w:val="95"/>
          <w:sz w:val="24"/>
          <w:szCs w:val="24"/>
        </w:rPr>
        <w:t>JSTL</w:t>
      </w:r>
      <w:r w:rsidRPr="000129D8">
        <w:rPr>
          <w:rFonts w:ascii="Times New Roman" w:hAnsi="Times New Roman" w:cs="Times New Roman"/>
          <w:spacing w:val="-18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library</w:t>
      </w:r>
      <w:r w:rsidRPr="000129D8">
        <w:rPr>
          <w:rFonts w:ascii="Times New Roman" w:hAnsi="Times New Roman" w:cs="Times New Roman"/>
          <w:spacing w:val="-18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to</w:t>
      </w:r>
      <w:r w:rsidRPr="000129D8">
        <w:rPr>
          <w:rFonts w:ascii="Times New Roman" w:hAnsi="Times New Roman" w:cs="Times New Roman"/>
          <w:spacing w:val="-21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format</w:t>
      </w:r>
      <w:r w:rsidRPr="000129D8">
        <w:rPr>
          <w:rFonts w:ascii="Times New Roman" w:hAnsi="Times New Roman" w:cs="Times New Roman"/>
          <w:spacing w:val="-19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your</w:t>
      </w:r>
      <w:r w:rsidRPr="000129D8">
        <w:rPr>
          <w:rFonts w:ascii="Times New Roman" w:hAnsi="Times New Roman" w:cs="Times New Roman"/>
          <w:spacing w:val="-60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result</w:t>
      </w:r>
      <w:r w:rsidRPr="000129D8">
        <w:rPr>
          <w:rFonts w:ascii="Times New Roman" w:hAnsi="Times New Roman" w:cs="Times New Roman"/>
          <w:spacing w:val="-23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into</w:t>
      </w:r>
      <w:r w:rsidRPr="000129D8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3</w:t>
      </w:r>
      <w:r w:rsidRPr="000129D8">
        <w:rPr>
          <w:rFonts w:ascii="Times New Roman" w:hAnsi="Times New Roman" w:cs="Times New Roman"/>
          <w:spacing w:val="-2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decimal</w:t>
      </w:r>
      <w:r w:rsidRPr="000129D8">
        <w:rPr>
          <w:rFonts w:ascii="Times New Roman" w:hAnsi="Times New Roman" w:cs="Times New Roman"/>
          <w:spacing w:val="-24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sz w:val="24"/>
          <w:szCs w:val="24"/>
        </w:rPr>
        <w:t>places.</w:t>
      </w:r>
    </w:p>
    <w:p w14:paraId="1D49692B" w14:textId="77777777" w:rsidR="007337CF" w:rsidRPr="000129D8" w:rsidRDefault="00000000" w:rsidP="000129D8">
      <w:pPr>
        <w:pStyle w:val="BodyText"/>
        <w:spacing w:before="158"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w w:val="105"/>
          <w:sz w:val="24"/>
          <w:szCs w:val="24"/>
        </w:rPr>
        <w:t>Code</w:t>
      </w:r>
    </w:p>
    <w:p w14:paraId="24544813" w14:textId="77777777" w:rsidR="007337CF" w:rsidRPr="000129D8" w:rsidRDefault="00000000" w:rsidP="000129D8">
      <w:pPr>
        <w:pStyle w:val="BodyText"/>
        <w:spacing w:before="197" w:line="360" w:lineRule="auto"/>
        <w:ind w:left="100"/>
        <w:rPr>
          <w:rFonts w:ascii="Times New Roman" w:hAnsi="Times New Roman" w:cs="Times New Roman"/>
          <w:sz w:val="24"/>
          <w:szCs w:val="24"/>
        </w:rPr>
      </w:pPr>
      <w:proofErr w:type="spellStart"/>
      <w:r w:rsidRPr="000129D8">
        <w:rPr>
          <w:rFonts w:ascii="Times New Roman" w:hAnsi="Times New Roman" w:cs="Times New Roman"/>
          <w:sz w:val="24"/>
          <w:szCs w:val="24"/>
        </w:rPr>
        <w:t>Circle.jsp</w:t>
      </w:r>
      <w:proofErr w:type="spellEnd"/>
    </w:p>
    <w:p w14:paraId="505DD63F" w14:textId="77777777" w:rsidR="007337CF" w:rsidRPr="000129D8" w:rsidRDefault="00000000" w:rsidP="000129D8">
      <w:pPr>
        <w:pStyle w:val="BodyText"/>
        <w:spacing w:before="10" w:line="360" w:lineRule="auto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3088" behindDoc="0" locked="0" layoutInCell="1" allowOverlap="1" wp14:anchorId="6FB7E7E7" wp14:editId="7D4871BD">
            <wp:simplePos x="0" y="0"/>
            <wp:positionH relativeFrom="page">
              <wp:posOffset>914400</wp:posOffset>
            </wp:positionH>
            <wp:positionV relativeFrom="paragraph">
              <wp:posOffset>120015</wp:posOffset>
            </wp:positionV>
            <wp:extent cx="5724525" cy="1819910"/>
            <wp:effectExtent l="0" t="0" r="0" b="0"/>
            <wp:wrapTopAndBottom/>
            <wp:docPr id="43" name="image2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17" cy="1819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10475" w14:textId="77777777" w:rsidR="007337CF" w:rsidRPr="000129D8" w:rsidRDefault="00000000" w:rsidP="000129D8">
      <w:pPr>
        <w:pStyle w:val="BodyText"/>
        <w:spacing w:before="169" w:line="360" w:lineRule="auto"/>
        <w:ind w:left="100"/>
        <w:rPr>
          <w:rFonts w:ascii="Times New Roman" w:hAnsi="Times New Roman" w:cs="Times New Roman"/>
          <w:sz w:val="24"/>
          <w:szCs w:val="24"/>
        </w:rPr>
      </w:pPr>
      <w:proofErr w:type="spellStart"/>
      <w:r w:rsidRPr="000129D8">
        <w:rPr>
          <w:rFonts w:ascii="Times New Roman" w:hAnsi="Times New Roman" w:cs="Times New Roman"/>
          <w:sz w:val="24"/>
          <w:szCs w:val="24"/>
        </w:rPr>
        <w:t>circleProcess.jsp</w:t>
      </w:r>
      <w:proofErr w:type="spellEnd"/>
    </w:p>
    <w:p w14:paraId="4B44C09D" w14:textId="77777777" w:rsidR="007337CF" w:rsidRPr="000129D8" w:rsidRDefault="007337CF" w:rsidP="000129D8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7337CF" w:rsidRPr="000129D8">
          <w:pgSz w:w="11910" w:h="16840"/>
          <w:pgMar w:top="1340" w:right="1320" w:bottom="280" w:left="1340" w:header="720" w:footer="720" w:gutter="0"/>
          <w:cols w:space="720"/>
        </w:sectPr>
      </w:pPr>
    </w:p>
    <w:p w14:paraId="279E2526" w14:textId="77777777" w:rsidR="007337CF" w:rsidRPr="000129D8" w:rsidRDefault="00000000" w:rsidP="000129D8">
      <w:pPr>
        <w:pStyle w:val="BodyText"/>
        <w:spacing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40645B" wp14:editId="4456EB46">
            <wp:extent cx="5726430" cy="2061845"/>
            <wp:effectExtent l="0" t="0" r="0" b="0"/>
            <wp:docPr id="45" name="image23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572" cy="206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3DBAC" w14:textId="77777777" w:rsidR="007337CF" w:rsidRPr="000129D8" w:rsidRDefault="007337CF" w:rsidP="000129D8">
      <w:pPr>
        <w:pStyle w:val="BodyText"/>
        <w:spacing w:before="9" w:line="360" w:lineRule="auto"/>
        <w:rPr>
          <w:rFonts w:ascii="Times New Roman" w:hAnsi="Times New Roman" w:cs="Times New Roman"/>
          <w:sz w:val="24"/>
          <w:szCs w:val="24"/>
        </w:rPr>
      </w:pPr>
    </w:p>
    <w:p w14:paraId="240F5085" w14:textId="77777777" w:rsidR="007337CF" w:rsidRPr="000129D8" w:rsidRDefault="00000000" w:rsidP="000129D8">
      <w:pPr>
        <w:pStyle w:val="BodyText"/>
        <w:spacing w:before="100"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z w:val="24"/>
          <w:szCs w:val="24"/>
        </w:rPr>
        <w:t>Output</w:t>
      </w:r>
    </w:p>
    <w:p w14:paraId="7A90BBAE" w14:textId="77777777" w:rsidR="007337CF" w:rsidRPr="000129D8" w:rsidRDefault="00000000" w:rsidP="000129D8">
      <w:pPr>
        <w:pStyle w:val="BodyText"/>
        <w:spacing w:before="1" w:line="360" w:lineRule="auto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6160" behindDoc="0" locked="0" layoutInCell="1" allowOverlap="1" wp14:anchorId="558CABB4" wp14:editId="10A3F8FA">
            <wp:simplePos x="0" y="0"/>
            <wp:positionH relativeFrom="page">
              <wp:posOffset>918845</wp:posOffset>
            </wp:positionH>
            <wp:positionV relativeFrom="paragraph">
              <wp:posOffset>121285</wp:posOffset>
            </wp:positionV>
            <wp:extent cx="5724525" cy="631190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631" cy="63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129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79232" behindDoc="0" locked="0" layoutInCell="1" allowOverlap="1" wp14:anchorId="7D934776" wp14:editId="1629865C">
            <wp:simplePos x="0" y="0"/>
            <wp:positionH relativeFrom="page">
              <wp:posOffset>914400</wp:posOffset>
            </wp:positionH>
            <wp:positionV relativeFrom="paragraph">
              <wp:posOffset>867410</wp:posOffset>
            </wp:positionV>
            <wp:extent cx="5707380" cy="654050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120" cy="653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CF959" w14:textId="77777777" w:rsidR="007337CF" w:rsidRPr="000129D8" w:rsidRDefault="007337CF" w:rsidP="000129D8">
      <w:pPr>
        <w:pStyle w:val="BodyText"/>
        <w:spacing w:before="9" w:line="360" w:lineRule="auto"/>
        <w:rPr>
          <w:rFonts w:ascii="Times New Roman" w:hAnsi="Times New Roman" w:cs="Times New Roman"/>
          <w:sz w:val="24"/>
          <w:szCs w:val="24"/>
        </w:rPr>
      </w:pPr>
    </w:p>
    <w:p w14:paraId="5E769DFA" w14:textId="77777777" w:rsidR="007337CF" w:rsidRPr="000129D8" w:rsidRDefault="00000000" w:rsidP="000129D8">
      <w:pPr>
        <w:pStyle w:val="ListParagraph"/>
        <w:numPr>
          <w:ilvl w:val="0"/>
          <w:numId w:val="5"/>
        </w:numPr>
        <w:tabs>
          <w:tab w:val="left" w:pos="325"/>
        </w:tabs>
        <w:spacing w:before="160" w:line="360" w:lineRule="auto"/>
        <w:ind w:left="100" w:right="136" w:firstLine="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w w:val="95"/>
          <w:sz w:val="24"/>
          <w:szCs w:val="24"/>
        </w:rPr>
        <w:t xml:space="preserve">Rahim bought 800 shares of stock at a price of RM10.50 per share. He must pay her </w:t>
      </w:r>
      <w:proofErr w:type="gramStart"/>
      <w:r w:rsidRPr="000129D8">
        <w:rPr>
          <w:rFonts w:ascii="Times New Roman" w:hAnsi="Times New Roman" w:cs="Times New Roman"/>
          <w:w w:val="95"/>
          <w:sz w:val="24"/>
          <w:szCs w:val="24"/>
        </w:rPr>
        <w:t>stock</w:t>
      </w:r>
      <w:r w:rsidRPr="000129D8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broker</w:t>
      </w:r>
      <w:proofErr w:type="gramEnd"/>
      <w:r w:rsidRPr="000129D8">
        <w:rPr>
          <w:rFonts w:ascii="Times New Roman" w:hAnsi="Times New Roman" w:cs="Times New Roman"/>
          <w:w w:val="95"/>
          <w:sz w:val="24"/>
          <w:szCs w:val="24"/>
        </w:rPr>
        <w:t xml:space="preserve"> a 5 percent commission for the transaction. Write a </w:t>
      </w:r>
      <w:proofErr w:type="gramStart"/>
      <w:r w:rsidRPr="000129D8">
        <w:rPr>
          <w:rFonts w:ascii="Times New Roman" w:hAnsi="Times New Roman" w:cs="Times New Roman"/>
          <w:w w:val="95"/>
          <w:sz w:val="24"/>
          <w:szCs w:val="24"/>
        </w:rPr>
        <w:t>web based</w:t>
      </w:r>
      <w:proofErr w:type="gramEnd"/>
      <w:r w:rsidRPr="000129D8">
        <w:rPr>
          <w:rFonts w:ascii="Times New Roman" w:hAnsi="Times New Roman" w:cs="Times New Roman"/>
          <w:w w:val="95"/>
          <w:sz w:val="24"/>
          <w:szCs w:val="24"/>
        </w:rPr>
        <w:t xml:space="preserve"> program that calculates</w:t>
      </w:r>
      <w:r w:rsidRPr="000129D8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and</w:t>
      </w:r>
      <w:r w:rsidRPr="000129D8">
        <w:rPr>
          <w:rFonts w:ascii="Times New Roman" w:hAnsi="Times New Roman" w:cs="Times New Roman"/>
          <w:spacing w:val="-11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displays</w:t>
      </w:r>
      <w:r w:rsidRPr="000129D8">
        <w:rPr>
          <w:rFonts w:ascii="Times New Roman" w:hAnsi="Times New Roman" w:cs="Times New Roman"/>
          <w:spacing w:val="-9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the</w:t>
      </w:r>
      <w:r w:rsidRPr="000129D8">
        <w:rPr>
          <w:rFonts w:ascii="Times New Roman" w:hAnsi="Times New Roman" w:cs="Times New Roman"/>
          <w:spacing w:val="-10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following:</w:t>
      </w:r>
      <w:r w:rsidRPr="000129D8">
        <w:rPr>
          <w:rFonts w:ascii="Times New Roman" w:hAnsi="Times New Roman" w:cs="Times New Roman"/>
          <w:spacing w:val="-9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•</w:t>
      </w:r>
      <w:r w:rsidRPr="000129D8">
        <w:rPr>
          <w:rFonts w:ascii="Times New Roman" w:hAnsi="Times New Roman" w:cs="Times New Roman"/>
          <w:spacing w:val="-11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The</w:t>
      </w:r>
      <w:r w:rsidRPr="000129D8">
        <w:rPr>
          <w:rFonts w:ascii="Times New Roman" w:hAnsi="Times New Roman" w:cs="Times New Roman"/>
          <w:spacing w:val="-11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amount</w:t>
      </w:r>
      <w:r w:rsidRPr="000129D8">
        <w:rPr>
          <w:rFonts w:ascii="Times New Roman" w:hAnsi="Times New Roman" w:cs="Times New Roman"/>
          <w:spacing w:val="-10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paid</w:t>
      </w:r>
      <w:r w:rsidRPr="000129D8">
        <w:rPr>
          <w:rFonts w:ascii="Times New Roman" w:hAnsi="Times New Roman" w:cs="Times New Roman"/>
          <w:spacing w:val="-10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for</w:t>
      </w:r>
      <w:r w:rsidRPr="000129D8">
        <w:rPr>
          <w:rFonts w:ascii="Times New Roman" w:hAnsi="Times New Roman" w:cs="Times New Roman"/>
          <w:spacing w:val="-13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the</w:t>
      </w:r>
      <w:r w:rsidRPr="000129D8">
        <w:rPr>
          <w:rFonts w:ascii="Times New Roman" w:hAnsi="Times New Roman" w:cs="Times New Roman"/>
          <w:spacing w:val="-6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stock</w:t>
      </w:r>
      <w:r w:rsidRPr="000129D8">
        <w:rPr>
          <w:rFonts w:ascii="Times New Roman" w:hAnsi="Times New Roman" w:cs="Times New Roman"/>
          <w:spacing w:val="-10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alone</w:t>
      </w:r>
      <w:r w:rsidRPr="000129D8">
        <w:rPr>
          <w:rFonts w:ascii="Times New Roman" w:hAnsi="Times New Roman" w:cs="Times New Roman"/>
          <w:spacing w:val="-10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without</w:t>
      </w:r>
      <w:r w:rsidRPr="000129D8">
        <w:rPr>
          <w:rFonts w:ascii="Times New Roman" w:hAnsi="Times New Roman" w:cs="Times New Roman"/>
          <w:spacing w:val="-10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the</w:t>
      </w:r>
      <w:r w:rsidRPr="000129D8">
        <w:rPr>
          <w:rFonts w:ascii="Times New Roman" w:hAnsi="Times New Roman" w:cs="Times New Roman"/>
          <w:spacing w:val="-10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commission.</w:t>
      </w:r>
      <w:r w:rsidRPr="000129D8">
        <w:rPr>
          <w:rFonts w:ascii="Times New Roman" w:hAnsi="Times New Roman" w:cs="Times New Roman"/>
          <w:spacing w:val="-9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•</w:t>
      </w:r>
      <w:r w:rsidRPr="000129D8">
        <w:rPr>
          <w:rFonts w:ascii="Times New Roman" w:hAnsi="Times New Roman" w:cs="Times New Roman"/>
          <w:spacing w:val="-12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The</w:t>
      </w:r>
      <w:r w:rsidRPr="000129D8">
        <w:rPr>
          <w:rFonts w:ascii="Times New Roman" w:hAnsi="Times New Roman" w:cs="Times New Roman"/>
          <w:spacing w:val="-60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amount of the commission. • The total amount paid (for the stock plus the commission). You</w:t>
      </w:r>
      <w:r w:rsidRPr="000129D8">
        <w:rPr>
          <w:rFonts w:ascii="Times New Roman" w:hAnsi="Times New Roman" w:cs="Times New Roman"/>
          <w:spacing w:val="1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should</w:t>
      </w:r>
      <w:r w:rsidRPr="000129D8">
        <w:rPr>
          <w:rFonts w:ascii="Times New Roman" w:hAnsi="Times New Roman" w:cs="Times New Roman"/>
          <w:spacing w:val="-13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use</w:t>
      </w:r>
      <w:r w:rsidRPr="000129D8">
        <w:rPr>
          <w:rFonts w:ascii="Times New Roman" w:hAnsi="Times New Roman" w:cs="Times New Roman"/>
          <w:spacing w:val="-12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JavaBeans</w:t>
      </w:r>
      <w:r w:rsidRPr="000129D8">
        <w:rPr>
          <w:rFonts w:ascii="Times New Roman" w:hAnsi="Times New Roman" w:cs="Times New Roman"/>
          <w:spacing w:val="-11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to</w:t>
      </w:r>
      <w:r w:rsidRPr="000129D8">
        <w:rPr>
          <w:rFonts w:ascii="Times New Roman" w:hAnsi="Times New Roman" w:cs="Times New Roman"/>
          <w:spacing w:val="-13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implement</w:t>
      </w:r>
      <w:r w:rsidRPr="000129D8">
        <w:rPr>
          <w:rFonts w:ascii="Times New Roman" w:hAnsi="Times New Roman" w:cs="Times New Roman"/>
          <w:spacing w:val="-12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business</w:t>
      </w:r>
      <w:r w:rsidRPr="000129D8">
        <w:rPr>
          <w:rFonts w:ascii="Times New Roman" w:hAnsi="Times New Roman" w:cs="Times New Roman"/>
          <w:spacing w:val="-11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logic</w:t>
      </w:r>
      <w:r w:rsidRPr="000129D8">
        <w:rPr>
          <w:rFonts w:ascii="Times New Roman" w:hAnsi="Times New Roman" w:cs="Times New Roman"/>
          <w:spacing w:val="-14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and</w:t>
      </w:r>
      <w:r w:rsidRPr="000129D8">
        <w:rPr>
          <w:rFonts w:ascii="Times New Roman" w:hAnsi="Times New Roman" w:cs="Times New Roman"/>
          <w:spacing w:val="-12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JSTL</w:t>
      </w:r>
      <w:r w:rsidRPr="000129D8">
        <w:rPr>
          <w:rFonts w:ascii="Times New Roman" w:hAnsi="Times New Roman" w:cs="Times New Roman"/>
          <w:spacing w:val="-14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for</w:t>
      </w:r>
      <w:r w:rsidRPr="000129D8">
        <w:rPr>
          <w:rFonts w:ascii="Times New Roman" w:hAnsi="Times New Roman" w:cs="Times New Roman"/>
          <w:spacing w:val="-15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display</w:t>
      </w:r>
      <w:r w:rsidRPr="000129D8">
        <w:rPr>
          <w:rFonts w:ascii="Times New Roman" w:hAnsi="Times New Roman" w:cs="Times New Roman"/>
          <w:spacing w:val="-12"/>
          <w:w w:val="95"/>
          <w:sz w:val="24"/>
          <w:szCs w:val="24"/>
        </w:rPr>
        <w:t xml:space="preserve"> </w:t>
      </w:r>
      <w:r w:rsidRPr="000129D8">
        <w:rPr>
          <w:rFonts w:ascii="Times New Roman" w:hAnsi="Times New Roman" w:cs="Times New Roman"/>
          <w:w w:val="95"/>
          <w:sz w:val="24"/>
          <w:szCs w:val="24"/>
        </w:rPr>
        <w:t>purposes.</w:t>
      </w:r>
    </w:p>
    <w:p w14:paraId="07976713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5A02EA" w14:textId="77777777" w:rsidR="007337CF" w:rsidRPr="000129D8" w:rsidRDefault="007337CF" w:rsidP="000129D8">
      <w:pPr>
        <w:pStyle w:val="BodyTex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2EC1FE" w14:textId="77777777" w:rsidR="007337CF" w:rsidRPr="000129D8" w:rsidRDefault="00000000" w:rsidP="000129D8">
      <w:pPr>
        <w:pStyle w:val="BodyText"/>
        <w:spacing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w w:val="105"/>
          <w:sz w:val="24"/>
          <w:szCs w:val="24"/>
        </w:rPr>
        <w:t>Code</w:t>
      </w:r>
    </w:p>
    <w:p w14:paraId="5AD51832" w14:textId="77777777" w:rsidR="007337CF" w:rsidRPr="000129D8" w:rsidRDefault="00000000" w:rsidP="000129D8">
      <w:pPr>
        <w:pStyle w:val="BodyText"/>
        <w:spacing w:before="193" w:line="360" w:lineRule="auto"/>
        <w:ind w:left="100"/>
        <w:rPr>
          <w:rFonts w:ascii="Times New Roman" w:hAnsi="Times New Roman" w:cs="Times New Roman"/>
          <w:sz w:val="24"/>
          <w:szCs w:val="24"/>
        </w:rPr>
      </w:pPr>
      <w:proofErr w:type="spellStart"/>
      <w:r w:rsidRPr="000129D8">
        <w:rPr>
          <w:rFonts w:ascii="Times New Roman" w:hAnsi="Times New Roman" w:cs="Times New Roman"/>
          <w:sz w:val="24"/>
          <w:szCs w:val="24"/>
        </w:rPr>
        <w:t>Business.jsp</w:t>
      </w:r>
      <w:proofErr w:type="spellEnd"/>
    </w:p>
    <w:p w14:paraId="3C0E17B9" w14:textId="77777777" w:rsidR="007337CF" w:rsidRPr="000129D8" w:rsidRDefault="00000000" w:rsidP="000129D8">
      <w:pPr>
        <w:pStyle w:val="BodyText"/>
        <w:spacing w:before="3" w:line="360" w:lineRule="auto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82304" behindDoc="0" locked="0" layoutInCell="1" allowOverlap="1" wp14:anchorId="52144113" wp14:editId="6E1164F2">
            <wp:simplePos x="0" y="0"/>
            <wp:positionH relativeFrom="page">
              <wp:posOffset>914400</wp:posOffset>
            </wp:positionH>
            <wp:positionV relativeFrom="paragraph">
              <wp:posOffset>122555</wp:posOffset>
            </wp:positionV>
            <wp:extent cx="5730875" cy="2098675"/>
            <wp:effectExtent l="0" t="0" r="0" b="0"/>
            <wp:wrapTopAndBottom/>
            <wp:docPr id="51" name="image26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816" cy="2098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B0DAB8" w14:textId="77777777" w:rsidR="007337CF" w:rsidRPr="000129D8" w:rsidRDefault="00000000" w:rsidP="000129D8">
      <w:pPr>
        <w:pStyle w:val="BodyText"/>
        <w:spacing w:before="158" w:line="360" w:lineRule="auto"/>
        <w:ind w:left="100"/>
        <w:rPr>
          <w:rFonts w:ascii="Times New Roman" w:hAnsi="Times New Roman" w:cs="Times New Roman"/>
          <w:sz w:val="24"/>
          <w:szCs w:val="24"/>
        </w:rPr>
      </w:pPr>
      <w:proofErr w:type="spellStart"/>
      <w:r w:rsidRPr="000129D8">
        <w:rPr>
          <w:rFonts w:ascii="Times New Roman" w:hAnsi="Times New Roman" w:cs="Times New Roman"/>
          <w:sz w:val="24"/>
          <w:szCs w:val="24"/>
        </w:rPr>
        <w:t>processBusinessLogic.jsp</w:t>
      </w:r>
      <w:proofErr w:type="spellEnd"/>
    </w:p>
    <w:p w14:paraId="32C37566" w14:textId="77777777" w:rsidR="007337CF" w:rsidRPr="000129D8" w:rsidRDefault="007337CF" w:rsidP="000129D8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7337CF" w:rsidRPr="000129D8">
          <w:pgSz w:w="11910" w:h="16840"/>
          <w:pgMar w:top="1420" w:right="1320" w:bottom="280" w:left="1340" w:header="720" w:footer="720" w:gutter="0"/>
          <w:cols w:space="720"/>
        </w:sectPr>
      </w:pPr>
    </w:p>
    <w:p w14:paraId="0F7B9882" w14:textId="77777777" w:rsidR="007337CF" w:rsidRPr="000129D8" w:rsidRDefault="00000000" w:rsidP="000129D8">
      <w:pPr>
        <w:pStyle w:val="BodyText"/>
        <w:spacing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5A7919" wp14:editId="25E47E30">
            <wp:extent cx="5723255" cy="1673225"/>
            <wp:effectExtent l="0" t="0" r="0" b="0"/>
            <wp:docPr id="53" name="image27.jpeg" descr="A screen shot of a computer cod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7.jpeg" descr="A screen shot of a computer code  Description automatically generated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256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6D86" w14:textId="77777777" w:rsidR="007337CF" w:rsidRPr="000129D8" w:rsidRDefault="007337CF" w:rsidP="000129D8">
      <w:pPr>
        <w:pStyle w:val="BodyText"/>
        <w:spacing w:before="9" w:line="360" w:lineRule="auto"/>
        <w:rPr>
          <w:rFonts w:ascii="Times New Roman" w:hAnsi="Times New Roman" w:cs="Times New Roman"/>
          <w:sz w:val="24"/>
          <w:szCs w:val="24"/>
        </w:rPr>
      </w:pPr>
    </w:p>
    <w:p w14:paraId="0CF46D4C" w14:textId="77777777" w:rsidR="007337CF" w:rsidRPr="000129D8" w:rsidRDefault="00000000" w:rsidP="000129D8">
      <w:pPr>
        <w:pStyle w:val="BodyText"/>
        <w:spacing w:before="100"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z w:val="24"/>
          <w:szCs w:val="24"/>
        </w:rPr>
        <w:t>businessLogic.java</w:t>
      </w:r>
    </w:p>
    <w:p w14:paraId="1811B841" w14:textId="77777777" w:rsidR="007337CF" w:rsidRPr="000129D8" w:rsidRDefault="00000000" w:rsidP="000129D8">
      <w:pPr>
        <w:pStyle w:val="BodyText"/>
        <w:spacing w:before="4" w:line="360" w:lineRule="auto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85376" behindDoc="0" locked="0" layoutInCell="1" allowOverlap="1" wp14:anchorId="49C9C390" wp14:editId="5C605A21">
            <wp:simplePos x="0" y="0"/>
            <wp:positionH relativeFrom="page">
              <wp:posOffset>914400</wp:posOffset>
            </wp:positionH>
            <wp:positionV relativeFrom="paragraph">
              <wp:posOffset>123190</wp:posOffset>
            </wp:positionV>
            <wp:extent cx="5724525" cy="2409190"/>
            <wp:effectExtent l="0" t="0" r="0" b="0"/>
            <wp:wrapTopAndBottom/>
            <wp:docPr id="55" name="image2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8.jpeg" descr="A screenshot of a computer  Description automatically generated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70" cy="2409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129D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0" distR="0" simplePos="0" relativeHeight="251688448" behindDoc="0" locked="0" layoutInCell="1" allowOverlap="1" wp14:anchorId="776E96A0" wp14:editId="689574E1">
            <wp:simplePos x="0" y="0"/>
            <wp:positionH relativeFrom="page">
              <wp:posOffset>914400</wp:posOffset>
            </wp:positionH>
            <wp:positionV relativeFrom="paragraph">
              <wp:posOffset>2658110</wp:posOffset>
            </wp:positionV>
            <wp:extent cx="5721985" cy="1924685"/>
            <wp:effectExtent l="0" t="0" r="0" b="0"/>
            <wp:wrapTopAndBottom/>
            <wp:docPr id="57" name="image29.jpeg" descr="A long line of white objects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9.jpeg" descr="A long line of white objects  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694" cy="1924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D65F90" w14:textId="77777777" w:rsidR="007337CF" w:rsidRPr="000129D8" w:rsidRDefault="007337CF" w:rsidP="000129D8">
      <w:pPr>
        <w:pStyle w:val="BodyText"/>
        <w:spacing w:before="1" w:line="360" w:lineRule="auto"/>
        <w:rPr>
          <w:rFonts w:ascii="Times New Roman" w:hAnsi="Times New Roman" w:cs="Times New Roman"/>
          <w:sz w:val="24"/>
          <w:szCs w:val="24"/>
        </w:rPr>
      </w:pPr>
    </w:p>
    <w:p w14:paraId="0D1D223C" w14:textId="77777777" w:rsidR="007337CF" w:rsidRPr="000129D8" w:rsidRDefault="00000000" w:rsidP="000129D8">
      <w:pPr>
        <w:pStyle w:val="BodyText"/>
        <w:spacing w:before="160"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sz w:val="24"/>
          <w:szCs w:val="24"/>
        </w:rPr>
        <w:t>Output</w:t>
      </w:r>
    </w:p>
    <w:p w14:paraId="31B70248" w14:textId="77777777" w:rsidR="007337CF" w:rsidRPr="000129D8" w:rsidRDefault="00000000" w:rsidP="000129D8">
      <w:pPr>
        <w:pStyle w:val="BodyText"/>
        <w:spacing w:before="2" w:line="360" w:lineRule="auto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0" distR="0" simplePos="0" relativeHeight="251691520" behindDoc="0" locked="0" layoutInCell="1" allowOverlap="1" wp14:anchorId="48B1C636" wp14:editId="670DE3BA">
            <wp:simplePos x="0" y="0"/>
            <wp:positionH relativeFrom="page">
              <wp:posOffset>914400</wp:posOffset>
            </wp:positionH>
            <wp:positionV relativeFrom="paragraph">
              <wp:posOffset>121285</wp:posOffset>
            </wp:positionV>
            <wp:extent cx="5721985" cy="740410"/>
            <wp:effectExtent l="0" t="0" r="0" b="0"/>
            <wp:wrapTopAndBottom/>
            <wp:docPr id="59" name="image30.png" descr="A white rectangular object with black line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png" descr="A white rectangular object with black lines  Description automatically generated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699" cy="740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DF5D9F" w14:textId="77777777" w:rsidR="007337CF" w:rsidRPr="000129D8" w:rsidRDefault="007337CF" w:rsidP="000129D8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7337CF" w:rsidRPr="000129D8">
          <w:pgSz w:w="11910" w:h="16840"/>
          <w:pgMar w:top="1420" w:right="1320" w:bottom="280" w:left="1340" w:header="720" w:footer="720" w:gutter="0"/>
          <w:cols w:space="720"/>
        </w:sectPr>
      </w:pPr>
    </w:p>
    <w:p w14:paraId="181771F5" w14:textId="77777777" w:rsidR="007337CF" w:rsidRPr="000129D8" w:rsidRDefault="00000000" w:rsidP="000129D8">
      <w:pPr>
        <w:pStyle w:val="BodyText"/>
        <w:spacing w:line="360" w:lineRule="auto"/>
        <w:ind w:left="100"/>
        <w:rPr>
          <w:rFonts w:ascii="Times New Roman" w:hAnsi="Times New Roman" w:cs="Times New Roman"/>
          <w:sz w:val="24"/>
          <w:szCs w:val="24"/>
        </w:rPr>
      </w:pPr>
      <w:r w:rsidRPr="000129D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E635CF" wp14:editId="0CAAF482">
            <wp:extent cx="5727065" cy="2231390"/>
            <wp:effectExtent l="0" t="0" r="0" b="0"/>
            <wp:docPr id="61" name="image31.jpeg" descr="A white background with black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jpeg" descr="A white background with black text  Description automatically generated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435" cy="223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37CF" w:rsidRPr="000129D8">
      <w:pgSz w:w="11910" w:h="16840"/>
      <w:pgMar w:top="1420" w:right="132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A523B3" w14:textId="77777777" w:rsidR="00E9152C" w:rsidRDefault="00E9152C">
      <w:r>
        <w:separator/>
      </w:r>
    </w:p>
  </w:endnote>
  <w:endnote w:type="continuationSeparator" w:id="0">
    <w:p w14:paraId="4CFB092E" w14:textId="77777777" w:rsidR="00E9152C" w:rsidRDefault="00E915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681F72" w14:textId="77777777" w:rsidR="00E9152C" w:rsidRDefault="00E9152C">
      <w:r>
        <w:separator/>
      </w:r>
    </w:p>
  </w:footnote>
  <w:footnote w:type="continuationSeparator" w:id="0">
    <w:p w14:paraId="65C82318" w14:textId="77777777" w:rsidR="00E9152C" w:rsidRDefault="00E915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5E306ED"/>
    <w:multiLevelType w:val="multilevel"/>
    <w:tmpl w:val="B5E306ED"/>
    <w:lvl w:ilvl="0">
      <w:start w:val="1"/>
      <w:numFmt w:val="decimal"/>
      <w:lvlText w:val="%1."/>
      <w:lvlJc w:val="left"/>
      <w:pPr>
        <w:ind w:left="324" w:hanging="224"/>
        <w:jc w:val="left"/>
      </w:pPr>
      <w:rPr>
        <w:rFonts w:ascii="Trebuchet MS" w:eastAsia="Trebuchet MS" w:hAnsi="Trebuchet MS" w:cs="Trebuchet MS" w:hint="default"/>
        <w:spacing w:val="-2"/>
        <w:w w:val="91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212" w:hanging="224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105" w:hanging="22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98" w:hanging="22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91" w:hanging="22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84" w:hanging="22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6" w:hanging="22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69" w:hanging="22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62" w:hanging="224"/>
      </w:pPr>
      <w:rPr>
        <w:rFonts w:hint="default"/>
        <w:lang w:val="en-US" w:eastAsia="en-US" w:bidi="ar-SA"/>
      </w:rPr>
    </w:lvl>
  </w:abstractNum>
  <w:abstractNum w:abstractNumId="1" w15:restartNumberingAfterBreak="0">
    <w:nsid w:val="BF205925"/>
    <w:multiLevelType w:val="multilevel"/>
    <w:tmpl w:val="BF205925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ascii="Trebuchet MS" w:eastAsia="Trebuchet MS" w:hAnsi="Trebuchet MS" w:cs="Trebuchet MS" w:hint="default"/>
        <w:spacing w:val="-2"/>
        <w:w w:val="91"/>
        <w:sz w:val="22"/>
        <w:szCs w:val="22"/>
        <w:lang w:val="en-US" w:eastAsia="en-US" w:bidi="ar-SA"/>
      </w:rPr>
    </w:lvl>
    <w:lvl w:ilvl="1">
      <w:numFmt w:val="bullet"/>
      <w:lvlText w:val="-"/>
      <w:lvlJc w:val="left"/>
      <w:pPr>
        <w:ind w:left="1181" w:hanging="361"/>
      </w:pPr>
      <w:rPr>
        <w:rFonts w:ascii="Trebuchet MS" w:eastAsia="Trebuchet MS" w:hAnsi="Trebuchet MS" w:cs="Trebuchet MS" w:hint="default"/>
        <w:w w:val="92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076" w:hanging="3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72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69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65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62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58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55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CF092B84"/>
    <w:multiLevelType w:val="multilevel"/>
    <w:tmpl w:val="CF092B84"/>
    <w:lvl w:ilvl="0">
      <w:start w:val="1"/>
      <w:numFmt w:val="decimal"/>
      <w:lvlText w:val="%1."/>
      <w:lvlJc w:val="left"/>
      <w:pPr>
        <w:ind w:left="100" w:hanging="268"/>
        <w:jc w:val="left"/>
      </w:pPr>
      <w:rPr>
        <w:rFonts w:ascii="Trebuchet MS" w:eastAsia="Trebuchet MS" w:hAnsi="Trebuchet MS" w:cs="Trebuchet MS" w:hint="default"/>
        <w:spacing w:val="-2"/>
        <w:w w:val="77"/>
        <w:sz w:val="22"/>
        <w:szCs w:val="22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20" w:hanging="360"/>
        <w:jc w:val="left"/>
      </w:pPr>
      <w:rPr>
        <w:rFonts w:ascii="Trebuchet MS" w:eastAsia="Trebuchet MS" w:hAnsi="Trebuchet MS" w:cs="Trebuchet MS" w:hint="default"/>
        <w:spacing w:val="-2"/>
        <w:w w:val="91"/>
        <w:sz w:val="22"/>
        <w:szCs w:val="22"/>
        <w:lang w:val="en-US" w:eastAsia="en-US" w:bidi="ar-SA"/>
      </w:rPr>
    </w:lvl>
    <w:lvl w:ilvl="2">
      <w:numFmt w:val="bullet"/>
      <w:lvlText w:val="-"/>
      <w:lvlJc w:val="left"/>
      <w:pPr>
        <w:ind w:left="1181" w:hanging="361"/>
      </w:pPr>
      <w:rPr>
        <w:rFonts w:ascii="Trebuchet MS" w:eastAsia="Trebuchet MS" w:hAnsi="Trebuchet MS" w:cs="Trebuchet MS" w:hint="default"/>
        <w:w w:val="92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188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97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05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14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2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31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ascii="Trebuchet MS" w:eastAsia="Trebuchet MS" w:hAnsi="Trebuchet MS" w:cs="Trebuchet MS" w:hint="default"/>
        <w:spacing w:val="-2"/>
        <w:w w:val="91"/>
        <w:sz w:val="22"/>
        <w:szCs w:val="22"/>
        <w:lang w:val="en-US" w:eastAsia="en-US" w:bidi="ar-SA"/>
      </w:rPr>
    </w:lvl>
    <w:lvl w:ilvl="1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50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4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9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3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7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62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9ADCABA"/>
    <w:multiLevelType w:val="multilevel"/>
    <w:tmpl w:val="59ADCABA"/>
    <w:lvl w:ilvl="0">
      <w:numFmt w:val="bullet"/>
      <w:lvlText w:val=""/>
      <w:lvlJc w:val="left"/>
      <w:pPr>
        <w:ind w:left="100" w:hanging="172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014" w:hanging="172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1929" w:hanging="17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44" w:hanging="17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59" w:hanging="17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4" w:hanging="17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88" w:hanging="17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03" w:hanging="17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18" w:hanging="172"/>
      </w:pPr>
      <w:rPr>
        <w:rFonts w:hint="default"/>
        <w:lang w:val="en-US" w:eastAsia="en-US" w:bidi="ar-SA"/>
      </w:rPr>
    </w:lvl>
  </w:abstractNum>
  <w:num w:numId="1" w16cid:durableId="303699736">
    <w:abstractNumId w:val="3"/>
  </w:num>
  <w:num w:numId="2" w16cid:durableId="1342590712">
    <w:abstractNumId w:val="2"/>
  </w:num>
  <w:num w:numId="3" w16cid:durableId="531772310">
    <w:abstractNumId w:val="4"/>
  </w:num>
  <w:num w:numId="4" w16cid:durableId="396708315">
    <w:abstractNumId w:val="1"/>
  </w:num>
  <w:num w:numId="5" w16cid:durableId="13227355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337CF"/>
    <w:rsid w:val="000129D8"/>
    <w:rsid w:val="001D12C5"/>
    <w:rsid w:val="007337CF"/>
    <w:rsid w:val="00E9152C"/>
    <w:rsid w:val="3659632C"/>
    <w:rsid w:val="6E634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0701C"/>
  <w15:docId w15:val="{D3A9A4B9-1D70-4B09-B9CD-5A14FCA1F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MY" w:eastAsia="en-MY" w:bidi="ar-SA"/>
      </w:rPr>
    </w:rPrDefault>
    <w:pPrDefault/>
  </w:docDefaults>
  <w:latentStyles w:defLockedState="0" w:defUIPriority="0" w:defSemiHidden="0" w:defUnhideWhenUsed="0" w:defQFormat="0" w:count="376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rebuchet MS" w:eastAsia="Trebuchet MS" w:hAnsi="Trebuchet MS" w:cs="Trebuchet MS"/>
      <w:sz w:val="22"/>
      <w:szCs w:val="22"/>
      <w:lang w:val="en-US" w:eastAsia="en-US"/>
    </w:rPr>
  </w:style>
  <w:style w:type="paragraph" w:styleId="Heading1">
    <w:name w:val="heading 1"/>
    <w:basedOn w:val="Normal"/>
    <w:link w:val="Heading1Char"/>
    <w:uiPriority w:val="1"/>
    <w:qFormat/>
    <w:pPr>
      <w:spacing w:line="293" w:lineRule="exact"/>
      <w:ind w:left="272" w:hanging="173"/>
      <w:outlineLvl w:val="0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1"/>
    <w:qFormat/>
    <w:pPr>
      <w:ind w:left="1181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1"/>
    <w:rsid w:val="000129D8"/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527</Words>
  <Characters>3008</Characters>
  <Application>Microsoft Office Word</Application>
  <DocSecurity>0</DocSecurity>
  <Lines>25</Lines>
  <Paragraphs>7</Paragraphs>
  <ScaleCrop>false</ScaleCrop>
  <Company/>
  <LinksUpToDate>false</LinksUpToDate>
  <CharactersWithSpaces>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Muaz Nabil</dc:creator>
  <cp:lastModifiedBy>SUFYAN AKMAL</cp:lastModifiedBy>
  <cp:revision>2</cp:revision>
  <dcterms:created xsi:type="dcterms:W3CDTF">2024-06-15T00:06:00Z</dcterms:created>
  <dcterms:modified xsi:type="dcterms:W3CDTF">2024-06-29T14:31:00Z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2024-06-15T00:00:00Z</vt:filetime>
  </property>
  <property fmtid="{D5CDD505-2E9C-101B-9397-08002B2CF9AE}" pid="5" name="KSOProductBuildVer">
    <vt:lpwstr>1033-12.2.0.13472</vt:lpwstr>
  </property>
  <property fmtid="{D5CDD505-2E9C-101B-9397-08002B2CF9AE}" pid="6" name="ICV">
    <vt:lpwstr>FF2D2C3C80F14EB0B94766364E1EFA3E_13</vt:lpwstr>
  </property>
</Properties>
</file>